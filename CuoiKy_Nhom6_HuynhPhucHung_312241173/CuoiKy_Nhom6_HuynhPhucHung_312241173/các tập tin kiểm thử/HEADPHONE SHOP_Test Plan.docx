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E0FDE">
      <w:pPr>
        <w:keepNext/>
        <w:autoSpaceDE w:val="0"/>
        <w:autoSpaceDN w:val="0"/>
        <w:adjustRightInd w:val="0"/>
        <w:jc w:val="right"/>
        <w:rPr>
          <w:rFonts w:hint="default" w:ascii="Times New Roman" w:hAnsi="Times New Roman" w:cs="Times New Roman"/>
          <w:b/>
          <w:bCs/>
          <w:sz w:val="52"/>
          <w:szCs w:val="52"/>
        </w:rPr>
      </w:pPr>
    </w:p>
    <w:p w14:paraId="0F2313C6">
      <w:pPr>
        <w:keepNext/>
        <w:autoSpaceDE w:val="0"/>
        <w:autoSpaceDN w:val="0"/>
        <w:adjustRightInd w:val="0"/>
        <w:jc w:val="right"/>
        <w:rPr>
          <w:rFonts w:hint="default" w:ascii="Times New Roman" w:hAnsi="Times New Roman" w:cs="Times New Roman"/>
          <w:b/>
          <w:bCs/>
          <w:sz w:val="52"/>
          <w:szCs w:val="52"/>
        </w:rPr>
      </w:pPr>
    </w:p>
    <w:p w14:paraId="22B38C8B">
      <w:pPr>
        <w:keepNext/>
        <w:autoSpaceDE w:val="0"/>
        <w:autoSpaceDN w:val="0"/>
        <w:adjustRightInd w:val="0"/>
        <w:jc w:val="right"/>
        <w:rPr>
          <w:rFonts w:hint="default" w:ascii="Times New Roman" w:hAnsi="Times New Roman" w:cs="Times New Roman"/>
          <w:b/>
          <w:bCs/>
          <w:sz w:val="52"/>
          <w:szCs w:val="52"/>
        </w:rPr>
      </w:pPr>
    </w:p>
    <w:p w14:paraId="600C5BA7">
      <w:pPr>
        <w:keepNext/>
        <w:autoSpaceDE w:val="0"/>
        <w:autoSpaceDN w:val="0"/>
        <w:adjustRightInd w:val="0"/>
        <w:jc w:val="right"/>
        <w:rPr>
          <w:rFonts w:hint="default" w:ascii="Times New Roman" w:hAnsi="Times New Roman" w:cs="Times New Roman"/>
          <w:b/>
          <w:bCs/>
          <w:sz w:val="52"/>
          <w:szCs w:val="52"/>
        </w:rPr>
      </w:pPr>
    </w:p>
    <w:p w14:paraId="40EE8BC9">
      <w:pPr>
        <w:keepNext/>
        <w:autoSpaceDE w:val="0"/>
        <w:autoSpaceDN w:val="0"/>
        <w:adjustRightInd w:val="0"/>
        <w:jc w:val="right"/>
        <w:rPr>
          <w:rFonts w:hint="default" w:ascii="Times New Roman" w:hAnsi="Times New Roman" w:cs="Times New Roman"/>
          <w:b/>
          <w:bCs/>
          <w:sz w:val="52"/>
          <w:szCs w:val="52"/>
        </w:rPr>
      </w:pPr>
    </w:p>
    <w:p w14:paraId="1ABCA74F">
      <w:pPr>
        <w:keepNext/>
        <w:autoSpaceDE w:val="0"/>
        <w:autoSpaceDN w:val="0"/>
        <w:adjustRightInd w:val="0"/>
        <w:jc w:val="right"/>
        <w:rPr>
          <w:rFonts w:hint="default" w:ascii="Times New Roman" w:hAnsi="Times New Roman" w:cs="Times New Roman"/>
          <w:b/>
          <w:bCs/>
          <w:sz w:val="52"/>
          <w:szCs w:val="52"/>
        </w:rPr>
      </w:pPr>
    </w:p>
    <w:p w14:paraId="00D8617D">
      <w:pPr>
        <w:keepNext/>
        <w:autoSpaceDE w:val="0"/>
        <w:autoSpaceDN w:val="0"/>
        <w:adjustRightInd w:val="0"/>
        <w:spacing w:line="360" w:lineRule="auto"/>
        <w:jc w:val="both"/>
        <w:rPr>
          <w:rFonts w:hint="default" w:ascii="Times New Roman" w:hAnsi="Times New Roman" w:cs="Times New Roman"/>
          <w:b/>
          <w:bCs/>
          <w:sz w:val="52"/>
          <w:szCs w:val="52"/>
        </w:rPr>
      </w:pPr>
    </w:p>
    <w:p w14:paraId="7AE1147F">
      <w:pPr>
        <w:keepNext/>
        <w:autoSpaceDE w:val="0"/>
        <w:autoSpaceDN w:val="0"/>
        <w:adjustRightInd w:val="0"/>
        <w:spacing w:line="360" w:lineRule="auto"/>
        <w:jc w:val="right"/>
        <w:rPr>
          <w:rFonts w:hint="default" w:ascii="Times New Roman" w:hAnsi="Times New Roman" w:cs="Times New Roman"/>
          <w:b/>
          <w:bCs/>
          <w:sz w:val="52"/>
          <w:szCs w:val="52"/>
        </w:rPr>
      </w:pPr>
    </w:p>
    <w:p w14:paraId="4E76E589">
      <w:pPr>
        <w:keepNext/>
        <w:autoSpaceDE w:val="0"/>
        <w:autoSpaceDN w:val="0"/>
        <w:adjustRightInd w:val="0"/>
        <w:spacing w:line="360" w:lineRule="auto"/>
        <w:jc w:val="right"/>
        <w:rPr>
          <w:rFonts w:hint="default" w:ascii="Times New Roman" w:hAnsi="Times New Roman" w:cs="Times New Roman"/>
          <w:b/>
          <w:bCs/>
          <w:sz w:val="52"/>
          <w:szCs w:val="52"/>
        </w:rPr>
      </w:pPr>
      <w:r>
        <w:rPr>
          <w:rFonts w:hint="default" w:ascii="Times New Roman" w:hAnsi="Times New Roman" w:cs="Times New Roman"/>
          <w:b/>
          <w:bCs/>
          <w:sz w:val="52"/>
          <w:szCs w:val="52"/>
        </w:rPr>
        <w:t>HEADPHONE SHOP</w:t>
      </w:r>
    </w:p>
    <w:p w14:paraId="08C35068">
      <w:pPr>
        <w:keepNext/>
        <w:autoSpaceDE w:val="0"/>
        <w:autoSpaceDN w:val="0"/>
        <w:adjustRightInd w:val="0"/>
        <w:spacing w:line="360" w:lineRule="auto"/>
        <w:jc w:val="right"/>
        <w:rPr>
          <w:rFonts w:hint="default" w:ascii="Times New Roman" w:hAnsi="Times New Roman" w:cs="Times New Roman"/>
          <w:b/>
          <w:bCs/>
          <w:sz w:val="52"/>
          <w:szCs w:val="52"/>
        </w:rPr>
      </w:pPr>
      <w:r>
        <w:rPr>
          <w:rFonts w:hint="default" w:ascii="Times New Roman" w:hAnsi="Times New Roman" w:cs="Times New Roman"/>
          <w:b/>
          <w:bCs/>
          <w:sz w:val="52"/>
          <w:szCs w:val="52"/>
        </w:rPr>
        <w:t>Test Plan</w:t>
      </w:r>
    </w:p>
    <w:p w14:paraId="19CB418E">
      <w:pPr>
        <w:keepNext/>
        <w:autoSpaceDE w:val="0"/>
        <w:autoSpaceDN w:val="0"/>
        <w:adjustRightInd w:val="0"/>
        <w:spacing w:line="360" w:lineRule="auto"/>
        <w:jc w:val="right"/>
        <w:rPr>
          <w:rFonts w:hint="default" w:ascii="Times New Roman" w:hAnsi="Times New Roman" w:cs="Times New Roman"/>
          <w:b/>
          <w:bCs/>
          <w:sz w:val="52"/>
          <w:szCs w:val="52"/>
        </w:rPr>
      </w:pPr>
    </w:p>
    <w:p w14:paraId="6E34D53C">
      <w:pPr>
        <w:keepNext/>
        <w:spacing w:line="360" w:lineRule="auto"/>
        <w:jc w:val="right"/>
        <w:rPr>
          <w:rFonts w:hint="default" w:ascii="Times New Roman" w:hAnsi="Times New Roman" w:cs="Times New Roman"/>
          <w:b/>
          <w:bCs/>
          <w:sz w:val="36"/>
          <w:szCs w:val="36"/>
        </w:rPr>
        <w:sectPr>
          <w:pgSz w:w="11906" w:h="16838"/>
          <w:pgMar w:top="1134" w:right="1134" w:bottom="1134" w:left="1701" w:header="720" w:footer="720" w:gutter="0"/>
          <w:cols w:space="720" w:num="1"/>
          <w:docGrid w:linePitch="360" w:charSpace="0"/>
        </w:sectPr>
      </w:pPr>
      <w:r>
        <w:rPr>
          <w:rFonts w:hint="default" w:ascii="Times New Roman" w:hAnsi="Times New Roman" w:cs="Times New Roman"/>
          <w:b/>
          <w:bCs/>
          <w:sz w:val="36"/>
          <w:szCs w:val="36"/>
        </w:rPr>
        <w:t>Version 1.0</w:t>
      </w:r>
    </w:p>
    <w:p w14:paraId="5E2CF158">
      <w:pPr>
        <w:keepNext/>
        <w:spacing w:line="360" w:lineRule="auto"/>
        <w:jc w:val="center"/>
        <w:rPr>
          <w:rFonts w:hint="default" w:ascii="Times New Roman" w:hAnsi="Times New Roman" w:cs="Times New Roman"/>
          <w:b/>
          <w:bCs/>
          <w:sz w:val="36"/>
          <w:szCs w:val="36"/>
        </w:rPr>
      </w:pPr>
      <w:r>
        <w:rPr>
          <w:rFonts w:hint="default" w:ascii="Times New Roman" w:hAnsi="Times New Roman" w:cs="Times New Roman"/>
          <w:b/>
          <w:bCs/>
          <w:sz w:val="36"/>
          <w:szCs w:val="36"/>
        </w:rPr>
        <w:t>Revision History</w:t>
      </w:r>
    </w:p>
    <w:p w14:paraId="53110CA2">
      <w:pPr>
        <w:keepNext/>
        <w:spacing w:line="360" w:lineRule="auto"/>
        <w:rPr>
          <w:rFonts w:hint="default" w:ascii="Times New Roman" w:hAnsi="Times New Roman" w:cs="Times New Roman"/>
          <w:b/>
          <w:bCs/>
          <w:sz w:val="20"/>
          <w:szCs w:val="20"/>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9"/>
        <w:gridCol w:w="2217"/>
        <w:gridCol w:w="2227"/>
        <w:gridCol w:w="2634"/>
      </w:tblGrid>
      <w:tr w14:paraId="249D8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noWrap w:val="0"/>
            <w:vAlign w:val="top"/>
          </w:tcPr>
          <w:p w14:paraId="30C27F4A">
            <w:pPr>
              <w:keepNext/>
              <w:spacing w:line="360" w:lineRule="auto"/>
              <w:jc w:val="center"/>
              <w:rPr>
                <w:rFonts w:hint="default" w:ascii="Times New Roman" w:hAnsi="Times New Roman" w:cs="Times New Roman"/>
                <w:sz w:val="20"/>
                <w:szCs w:val="20"/>
              </w:rPr>
            </w:pPr>
            <w:r>
              <w:rPr>
                <w:rFonts w:hint="default" w:ascii="Times New Roman" w:hAnsi="Times New Roman" w:cs="Times New Roman"/>
                <w:b/>
                <w:bCs/>
                <w:sz w:val="20"/>
                <w:szCs w:val="20"/>
              </w:rPr>
              <w:t>Date</w:t>
            </w:r>
          </w:p>
        </w:tc>
        <w:tc>
          <w:tcPr>
            <w:tcW w:w="2259" w:type="dxa"/>
            <w:noWrap w:val="0"/>
            <w:vAlign w:val="top"/>
          </w:tcPr>
          <w:p w14:paraId="712FDBCF">
            <w:pPr>
              <w:keepNext/>
              <w:spacing w:line="360" w:lineRule="auto"/>
              <w:jc w:val="center"/>
              <w:rPr>
                <w:rFonts w:hint="default" w:ascii="Times New Roman" w:hAnsi="Times New Roman" w:cs="Times New Roman"/>
                <w:sz w:val="20"/>
                <w:szCs w:val="20"/>
              </w:rPr>
            </w:pPr>
            <w:r>
              <w:rPr>
                <w:rFonts w:hint="default" w:ascii="Times New Roman" w:hAnsi="Times New Roman" w:cs="Times New Roman"/>
                <w:b/>
                <w:bCs/>
                <w:sz w:val="20"/>
                <w:szCs w:val="20"/>
              </w:rPr>
              <w:t>Version</w:t>
            </w:r>
          </w:p>
        </w:tc>
        <w:tc>
          <w:tcPr>
            <w:tcW w:w="2259" w:type="dxa"/>
            <w:noWrap w:val="0"/>
            <w:vAlign w:val="top"/>
          </w:tcPr>
          <w:p w14:paraId="1AD080DC">
            <w:pPr>
              <w:keepNext/>
              <w:spacing w:line="360" w:lineRule="auto"/>
              <w:jc w:val="center"/>
              <w:rPr>
                <w:rFonts w:hint="default" w:ascii="Times New Roman" w:hAnsi="Times New Roman" w:cs="Times New Roman"/>
                <w:sz w:val="20"/>
                <w:szCs w:val="20"/>
              </w:rPr>
            </w:pPr>
            <w:r>
              <w:rPr>
                <w:rFonts w:hint="default" w:ascii="Times New Roman" w:hAnsi="Times New Roman" w:cs="Times New Roman"/>
                <w:b/>
                <w:bCs/>
                <w:sz w:val="20"/>
                <w:szCs w:val="20"/>
              </w:rPr>
              <w:t>Description</w:t>
            </w:r>
          </w:p>
        </w:tc>
        <w:tc>
          <w:tcPr>
            <w:tcW w:w="2691" w:type="dxa"/>
            <w:noWrap w:val="0"/>
            <w:vAlign w:val="top"/>
          </w:tcPr>
          <w:p w14:paraId="208372A3">
            <w:pPr>
              <w:keepNext/>
              <w:spacing w:line="360" w:lineRule="auto"/>
              <w:jc w:val="center"/>
              <w:rPr>
                <w:rFonts w:hint="default" w:ascii="Times New Roman" w:hAnsi="Times New Roman" w:cs="Times New Roman"/>
                <w:sz w:val="20"/>
                <w:szCs w:val="20"/>
              </w:rPr>
            </w:pPr>
            <w:r>
              <w:rPr>
                <w:rFonts w:hint="default" w:ascii="Times New Roman" w:hAnsi="Times New Roman" w:cs="Times New Roman"/>
                <w:b/>
                <w:bCs/>
                <w:sz w:val="20"/>
                <w:szCs w:val="20"/>
              </w:rPr>
              <w:t>Author</w:t>
            </w:r>
          </w:p>
        </w:tc>
      </w:tr>
      <w:tr w14:paraId="4640B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noWrap w:val="0"/>
            <w:vAlign w:val="top"/>
          </w:tcPr>
          <w:p w14:paraId="31E4A65A">
            <w:pPr>
              <w:keepNext/>
              <w:spacing w:line="360" w:lineRule="auto"/>
              <w:rPr>
                <w:rFonts w:hint="default" w:ascii="Times New Roman" w:hAnsi="Times New Roman" w:cs="Times New Roman"/>
                <w:sz w:val="20"/>
                <w:szCs w:val="20"/>
              </w:rPr>
            </w:pPr>
            <w:r>
              <w:rPr>
                <w:rFonts w:hint="default" w:ascii="Times New Roman" w:hAnsi="Times New Roman" w:cs="Times New Roman"/>
                <w:sz w:val="20"/>
                <w:szCs w:val="20"/>
              </w:rPr>
              <w:t>21 Dec 2024</w:t>
            </w:r>
          </w:p>
        </w:tc>
        <w:tc>
          <w:tcPr>
            <w:tcW w:w="2259" w:type="dxa"/>
            <w:noWrap w:val="0"/>
            <w:vAlign w:val="top"/>
          </w:tcPr>
          <w:p w14:paraId="283F9375">
            <w:pPr>
              <w:keepNext/>
              <w:spacing w:line="360" w:lineRule="auto"/>
              <w:rPr>
                <w:rFonts w:hint="default" w:ascii="Times New Roman" w:hAnsi="Times New Roman" w:cs="Times New Roman"/>
                <w:sz w:val="20"/>
                <w:szCs w:val="20"/>
              </w:rPr>
            </w:pPr>
            <w:r>
              <w:rPr>
                <w:rFonts w:hint="default" w:ascii="Times New Roman" w:hAnsi="Times New Roman" w:cs="Times New Roman"/>
                <w:sz w:val="20"/>
                <w:szCs w:val="20"/>
              </w:rPr>
              <w:t>1.0</w:t>
            </w:r>
          </w:p>
        </w:tc>
        <w:tc>
          <w:tcPr>
            <w:tcW w:w="2259" w:type="dxa"/>
            <w:noWrap w:val="0"/>
            <w:vAlign w:val="top"/>
          </w:tcPr>
          <w:p w14:paraId="7E020765">
            <w:pPr>
              <w:keepNext/>
              <w:spacing w:line="360" w:lineRule="auto"/>
              <w:rPr>
                <w:rFonts w:hint="default" w:ascii="Times New Roman" w:hAnsi="Times New Roman" w:cs="Times New Roman"/>
                <w:sz w:val="20"/>
                <w:szCs w:val="20"/>
              </w:rPr>
            </w:pPr>
            <w:r>
              <w:rPr>
                <w:rFonts w:hint="default" w:ascii="Times New Roman" w:hAnsi="Times New Roman" w:cs="Times New Roman"/>
                <w:sz w:val="20"/>
                <w:szCs w:val="20"/>
              </w:rPr>
              <w:t>Initial edition</w:t>
            </w:r>
          </w:p>
        </w:tc>
        <w:tc>
          <w:tcPr>
            <w:tcW w:w="2691" w:type="dxa"/>
            <w:noWrap w:val="0"/>
            <w:vAlign w:val="top"/>
          </w:tcPr>
          <w:p w14:paraId="3B8B3078">
            <w:pPr>
              <w:keepNext/>
              <w:spacing w:line="360" w:lineRule="auto"/>
              <w:rPr>
                <w:rFonts w:hint="default" w:ascii="Times New Roman" w:hAnsi="Times New Roman" w:cs="Times New Roman"/>
                <w:sz w:val="20"/>
                <w:szCs w:val="20"/>
              </w:rPr>
            </w:pPr>
            <w:r>
              <w:rPr>
                <w:rFonts w:hint="default" w:ascii="Times New Roman" w:hAnsi="Times New Roman"/>
                <w:sz w:val="20"/>
                <w:szCs w:val="20"/>
              </w:rPr>
              <w:t>QA Team</w:t>
            </w:r>
          </w:p>
        </w:tc>
      </w:tr>
      <w:tr w14:paraId="421EE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 w:hRule="atLeast"/>
        </w:trPr>
        <w:tc>
          <w:tcPr>
            <w:tcW w:w="2259" w:type="dxa"/>
            <w:noWrap w:val="0"/>
            <w:vAlign w:val="top"/>
          </w:tcPr>
          <w:p w14:paraId="3F415306">
            <w:pPr>
              <w:keepNext/>
              <w:spacing w:line="360" w:lineRule="auto"/>
              <w:rPr>
                <w:rFonts w:hint="default" w:ascii="Times New Roman" w:hAnsi="Times New Roman" w:cs="Times New Roman"/>
                <w:sz w:val="20"/>
                <w:szCs w:val="20"/>
              </w:rPr>
            </w:pPr>
          </w:p>
        </w:tc>
        <w:tc>
          <w:tcPr>
            <w:tcW w:w="2259" w:type="dxa"/>
            <w:noWrap w:val="0"/>
            <w:vAlign w:val="top"/>
          </w:tcPr>
          <w:p w14:paraId="040CCC8E">
            <w:pPr>
              <w:keepNext/>
              <w:spacing w:line="360" w:lineRule="auto"/>
              <w:rPr>
                <w:rFonts w:hint="default" w:ascii="Times New Roman" w:hAnsi="Times New Roman" w:cs="Times New Roman"/>
                <w:sz w:val="20"/>
                <w:szCs w:val="20"/>
              </w:rPr>
            </w:pPr>
          </w:p>
        </w:tc>
        <w:tc>
          <w:tcPr>
            <w:tcW w:w="2259" w:type="dxa"/>
            <w:noWrap w:val="0"/>
            <w:vAlign w:val="top"/>
          </w:tcPr>
          <w:p w14:paraId="3782E4F9">
            <w:pPr>
              <w:keepNext/>
              <w:spacing w:line="360" w:lineRule="auto"/>
              <w:rPr>
                <w:rFonts w:hint="default" w:ascii="Times New Roman" w:hAnsi="Times New Roman" w:cs="Times New Roman"/>
                <w:sz w:val="20"/>
                <w:szCs w:val="20"/>
              </w:rPr>
            </w:pPr>
          </w:p>
        </w:tc>
        <w:tc>
          <w:tcPr>
            <w:tcW w:w="2691" w:type="dxa"/>
            <w:noWrap w:val="0"/>
            <w:vAlign w:val="top"/>
          </w:tcPr>
          <w:p w14:paraId="691BB058">
            <w:pPr>
              <w:keepNext/>
              <w:spacing w:line="360" w:lineRule="auto"/>
              <w:rPr>
                <w:rFonts w:hint="default" w:ascii="Times New Roman" w:hAnsi="Times New Roman" w:cs="Times New Roman"/>
                <w:sz w:val="20"/>
                <w:szCs w:val="20"/>
              </w:rPr>
            </w:pPr>
          </w:p>
        </w:tc>
      </w:tr>
    </w:tbl>
    <w:p w14:paraId="7AC11DB7">
      <w:pPr>
        <w:keepNext/>
        <w:spacing w:line="360" w:lineRule="auto"/>
        <w:jc w:val="right"/>
        <w:rPr>
          <w:rFonts w:hint="default" w:ascii="Times New Roman" w:hAnsi="Times New Roman" w:cs="Times New Roman"/>
          <w:b/>
          <w:bCs/>
          <w:sz w:val="36"/>
          <w:szCs w:val="36"/>
        </w:rPr>
        <w:sectPr>
          <w:pgSz w:w="11906" w:h="16838"/>
          <w:pgMar w:top="1134" w:right="1134" w:bottom="1134" w:left="1701" w:header="720" w:footer="720" w:gutter="0"/>
          <w:cols w:space="720" w:num="1"/>
          <w:docGrid w:linePitch="360" w:charSpace="0"/>
        </w:sectPr>
      </w:pPr>
    </w:p>
    <w:p w14:paraId="3BFF8E2A">
      <w:pPr>
        <w:keepNext/>
        <w:spacing w:line="360" w:lineRule="auto"/>
        <w:jc w:val="center"/>
        <w:rPr>
          <w:rFonts w:hint="default" w:ascii="Times New Roman" w:hAnsi="Times New Roman" w:cs="Times New Roman"/>
          <w:b/>
          <w:bCs/>
          <w:sz w:val="36"/>
          <w:szCs w:val="36"/>
        </w:rPr>
      </w:pPr>
      <w:r>
        <w:rPr>
          <w:rFonts w:hint="default" w:ascii="Times New Roman" w:hAnsi="Times New Roman" w:cs="Times New Roman"/>
          <w:b/>
          <w:sz w:val="36"/>
          <w:szCs w:val="36"/>
        </w:rPr>
        <w:t>Table of content</w:t>
      </w:r>
    </w:p>
    <w:p w14:paraId="1F9BC9E7">
      <w:pPr>
        <w:pStyle w:val="142"/>
        <w:tabs>
          <w:tab w:val="right" w:leader="dot" w:pos="9071"/>
        </w:tabs>
        <w:spacing w:line="360" w:lineRule="auto"/>
        <w:rPr>
          <w:rFonts w:hint="default" w:ascii="Times New Roman" w:hAnsi="Times New Roman" w:cs="Times New Roman"/>
          <w:b/>
          <w:bCs w:val="0"/>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TOC \o "1-3" \h \u </w:instrText>
      </w:r>
      <w:r>
        <w:rPr>
          <w:rFonts w:hint="default" w:ascii="Times New Roman" w:hAnsi="Times New Roman" w:cs="Times New Roman"/>
          <w:b/>
          <w:bCs/>
          <w:sz w:val="26"/>
          <w:szCs w:val="26"/>
        </w:rPr>
        <w:fldChar w:fldCharType="separate"/>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HYPERLINK \l _Toc24516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 Introduction</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_Toc24516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5</w:t>
      </w:r>
      <w:r>
        <w:rPr>
          <w:rFonts w:hint="default" w:ascii="Times New Roman" w:hAnsi="Times New Roman" w:cs="Times New Roman"/>
          <w:b/>
          <w:bCs w:val="0"/>
          <w:sz w:val="26"/>
          <w:szCs w:val="26"/>
        </w:rPr>
        <w:fldChar w:fldCharType="end"/>
      </w:r>
      <w:r>
        <w:rPr>
          <w:rFonts w:hint="default" w:ascii="Times New Roman" w:hAnsi="Times New Roman" w:cs="Times New Roman"/>
          <w:b/>
          <w:bCs w:val="0"/>
          <w:sz w:val="26"/>
          <w:szCs w:val="26"/>
        </w:rPr>
        <w:fldChar w:fldCharType="end"/>
      </w:r>
    </w:p>
    <w:p w14:paraId="54E17796">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_Toc5457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1.1 Purpose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_Toc5457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737F111D">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_Toc10511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1.2 Background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_Toc10511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4B04BD96">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_Toc23445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1.3 Scope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_Toc23445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4716DB49">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_Toc6649 </w:instrText>
      </w:r>
      <w:r>
        <w:rPr>
          <w:rFonts w:hint="default" w:ascii="Times New Roman" w:hAnsi="Times New Roman" w:cs="Times New Roman"/>
          <w:bCs/>
          <w:sz w:val="26"/>
          <w:szCs w:val="26"/>
        </w:rPr>
        <w:fldChar w:fldCharType="separate"/>
      </w:r>
      <w:r>
        <w:rPr>
          <w:rFonts w:hint="default" w:ascii="Times New Roman" w:hAnsi="Times New Roman" w:eastAsia="Segoe UI" w:cs="Times New Roman"/>
          <w:bCs/>
          <w:i w:val="0"/>
          <w:iCs w:val="0"/>
          <w:caps w:val="0"/>
          <w:spacing w:val="0"/>
          <w:sz w:val="26"/>
          <w:szCs w:val="26"/>
          <w:shd w:val="clear" w:fill="FFFFFF"/>
        </w:rPr>
        <w:t>1.4 Project Identification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_Toc6649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6F122B5C">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_Toc16219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1.5 References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_Toc16219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531CDB20">
      <w:pPr>
        <w:pStyle w:val="142"/>
        <w:tabs>
          <w:tab w:val="right" w:leader="dot" w:pos="9071"/>
        </w:tabs>
        <w:spacing w:line="360" w:lineRule="auto"/>
        <w:rPr>
          <w:rFonts w:hint="default" w:ascii="Times New Roman" w:hAnsi="Times New Roman" w:cs="Times New Roman"/>
          <w:b/>
          <w:bCs w:val="0"/>
          <w:sz w:val="26"/>
          <w:szCs w:val="26"/>
        </w:rPr>
      </w:pP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HYPERLINK \l _Toc17977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2. Features to be Tested</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_Toc17977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6</w:t>
      </w:r>
      <w:r>
        <w:rPr>
          <w:rFonts w:hint="default" w:ascii="Times New Roman" w:hAnsi="Times New Roman" w:cs="Times New Roman"/>
          <w:b/>
          <w:bCs w:val="0"/>
          <w:sz w:val="26"/>
          <w:szCs w:val="26"/>
        </w:rPr>
        <w:fldChar w:fldCharType="end"/>
      </w:r>
      <w:r>
        <w:rPr>
          <w:rFonts w:hint="default" w:ascii="Times New Roman" w:hAnsi="Times New Roman" w:cs="Times New Roman"/>
          <w:b/>
          <w:bCs w:val="0"/>
          <w:sz w:val="26"/>
          <w:szCs w:val="26"/>
        </w:rPr>
        <w:fldChar w:fldCharType="end"/>
      </w:r>
    </w:p>
    <w:p w14:paraId="795653AC">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_Toc17024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2.1 Functionality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_Toc17024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36838EA8">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_Toc31030 </w:instrText>
      </w:r>
      <w:r>
        <w:rPr>
          <w:rFonts w:hint="default" w:ascii="Times New Roman" w:hAnsi="Times New Roman" w:cs="Times New Roman"/>
          <w:bCs/>
          <w:i/>
          <w:iCs/>
          <w:sz w:val="26"/>
          <w:szCs w:val="26"/>
        </w:rPr>
        <w:fldChar w:fldCharType="separate"/>
      </w:r>
      <w:r>
        <w:rPr>
          <w:rFonts w:hint="default" w:ascii="Times New Roman" w:hAnsi="Times New Roman" w:cs="Times New Roman"/>
          <w:bCs/>
          <w:i/>
          <w:iCs/>
          <w:sz w:val="26"/>
          <w:szCs w:val="26"/>
        </w:rPr>
        <w:t>2.1.1 User Authentication</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_Toc31030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6</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21DA6D31">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_Toc30692 </w:instrText>
      </w:r>
      <w:r>
        <w:rPr>
          <w:rFonts w:hint="default" w:ascii="Times New Roman" w:hAnsi="Times New Roman" w:cs="Times New Roman"/>
          <w:bCs/>
          <w:i/>
          <w:iCs/>
          <w:sz w:val="26"/>
          <w:szCs w:val="26"/>
        </w:rPr>
        <w:fldChar w:fldCharType="separate"/>
      </w:r>
      <w:r>
        <w:rPr>
          <w:rFonts w:hint="default" w:ascii="Times New Roman" w:hAnsi="Times New Roman" w:cs="Times New Roman"/>
          <w:bCs/>
          <w:i/>
          <w:iCs/>
          <w:sz w:val="26"/>
          <w:szCs w:val="26"/>
        </w:rPr>
        <w:t>2.1.2 Product Management (User)</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_Toc30692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7</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5BEA0C46">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_Toc25371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2.1.3 Shopping Cart</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_Toc25371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8</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377BC71D">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_Toc15527 </w:instrText>
      </w:r>
      <w:r>
        <w:rPr>
          <w:rFonts w:hint="default" w:ascii="Times New Roman" w:hAnsi="Times New Roman" w:cs="Times New Roman"/>
          <w:bCs/>
          <w:i/>
          <w:iCs/>
          <w:sz w:val="26"/>
          <w:szCs w:val="26"/>
        </w:rPr>
        <w:fldChar w:fldCharType="separate"/>
      </w:r>
      <w:r>
        <w:rPr>
          <w:rFonts w:hint="default" w:ascii="Times New Roman" w:hAnsi="Times New Roman" w:cs="Times New Roman"/>
          <w:bCs/>
          <w:i/>
          <w:iCs/>
          <w:sz w:val="26"/>
          <w:szCs w:val="26"/>
          <w:lang w:val="en-US"/>
        </w:rPr>
        <w:t xml:space="preserve">2.1.4 </w:t>
      </w:r>
      <w:r>
        <w:rPr>
          <w:rFonts w:hint="default" w:ascii="Times New Roman" w:hAnsi="Times New Roman" w:cs="Times New Roman"/>
          <w:bCs/>
          <w:i/>
          <w:iCs/>
          <w:sz w:val="26"/>
          <w:szCs w:val="26"/>
        </w:rPr>
        <w:t>Wishlist</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_Toc15527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8</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0715A219">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_Toc11166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2.1.5 Address Management</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_Toc11166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9</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2EB85CD6">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_Toc17495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2.1.6 Checkout and Order</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_Toc17495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9</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49E5B1B3">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_Toc3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2.1.7 Product Reviews</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_Toc3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9</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6025CF5F">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_Toc22379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2.1.8 Admin - Product Management</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_Toc22379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10</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457427E7">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_Toc7706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2.1.9 Admin - Order Management</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_Toc7706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10</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05A97300">
      <w:pPr>
        <w:pStyle w:val="144"/>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_Toc24262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2.1.10 Admin - User Management</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_Toc24262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10</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51456E2D">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_Toc11339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2.2 Usability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_Toc11339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34CD375E">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_Toc27665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2.2.1 Responsive Design</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_Toc27665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11</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6C0022B0">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_Toc28400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2.2.2 Material UI Integration</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_Toc28400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11</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23E283BC">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_Toc11823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2.2.3 User Feedback</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_Toc11823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11</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05C4479D">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_Toc11659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2.2.4 Navigation</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_Toc11659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11</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5F845BAF">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_Toc31263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2.2.5 Session Management</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_Toc31263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11</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1B78A7F1">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_Toc28312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2.2.6 Performance</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_Toc28312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11</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5CA1E319">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_Toc5118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2.3 Design Constraints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_Toc5118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2AD1BBDD">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_Toc9997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2.3.1 Browser Compatibility</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_Toc9997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11</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3DD4E029">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_Toc265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2.3.2 Technology Stack</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_Toc265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12</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17FF4FC2">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_Toc8907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2.3.3 Security Constraints</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_Toc8907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12</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0B801E3D">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_Toc13012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2.3.4 Data Constraints</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_Toc13012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12</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74F11BAD">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_Toc21889 </w:instrText>
      </w:r>
      <w:r>
        <w:rPr>
          <w:rFonts w:hint="default" w:ascii="Times New Roman" w:hAnsi="Times New Roman" w:cs="Times New Roman"/>
          <w:bCs/>
          <w:sz w:val="26"/>
          <w:szCs w:val="26"/>
        </w:rPr>
        <w:fldChar w:fldCharType="separate"/>
      </w:r>
      <w:r>
        <w:rPr>
          <w:rFonts w:hint="default" w:ascii="Times New Roman" w:hAnsi="Times New Roman" w:eastAsia="Segoe UI" w:cs="Times New Roman"/>
          <w:bCs/>
          <w:i w:val="0"/>
          <w:iCs w:val="0"/>
          <w:caps w:val="0"/>
          <w:spacing w:val="0"/>
          <w:sz w:val="26"/>
          <w:szCs w:val="26"/>
          <w:shd w:val="clear" w:fill="FFFFFF"/>
        </w:rPr>
        <w:t>2.4 Interfaces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_Toc21889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01E47BD6">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_Toc7437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2.4.1 User Interfaces</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_Toc7437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12</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6BC21EFB">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_Toc32732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2.4.2 API Interfaces</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_Toc32732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13</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7A52D9EA">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_Toc4743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2.4.3 Database Interfaces</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_Toc4743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13</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7DBE8185">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_Toc13042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2.4.4 Email Interface</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_Toc13042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13</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30A7CCA2">
      <w:pPr>
        <w:pStyle w:val="142"/>
        <w:tabs>
          <w:tab w:val="right" w:leader="dot" w:pos="9071"/>
        </w:tabs>
        <w:spacing w:line="360" w:lineRule="auto"/>
        <w:rPr>
          <w:rFonts w:hint="default" w:ascii="Times New Roman" w:hAnsi="Times New Roman" w:cs="Times New Roman"/>
          <w:b/>
          <w:bCs w:val="0"/>
          <w:sz w:val="26"/>
          <w:szCs w:val="26"/>
        </w:rPr>
      </w:pP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HYPERLINK \l _Toc27484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3. Features Not to be Tested</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_Toc27484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13</w:t>
      </w:r>
      <w:r>
        <w:rPr>
          <w:rFonts w:hint="default" w:ascii="Times New Roman" w:hAnsi="Times New Roman" w:cs="Times New Roman"/>
          <w:b/>
          <w:bCs w:val="0"/>
          <w:sz w:val="26"/>
          <w:szCs w:val="26"/>
        </w:rPr>
        <w:fldChar w:fldCharType="end"/>
      </w:r>
      <w:r>
        <w:rPr>
          <w:rFonts w:hint="default" w:ascii="Times New Roman" w:hAnsi="Times New Roman" w:cs="Times New Roman"/>
          <w:b/>
          <w:bCs w:val="0"/>
          <w:sz w:val="26"/>
          <w:szCs w:val="26"/>
        </w:rPr>
        <w:fldChar w:fldCharType="end"/>
      </w:r>
    </w:p>
    <w:p w14:paraId="225FD903">
      <w:pPr>
        <w:pStyle w:val="143"/>
        <w:tabs>
          <w:tab w:val="right" w:leader="dot" w:pos="9071"/>
        </w:tabs>
        <w:spacing w:line="360" w:lineRule="auto"/>
        <w:rPr>
          <w:rFonts w:hint="default" w:ascii="Times New Roman" w:hAnsi="Times New Roman" w:cs="Times New Roman"/>
          <w:i w:val="0"/>
          <w:iCs w:val="0"/>
          <w:sz w:val="26"/>
          <w:szCs w:val="26"/>
        </w:rPr>
      </w:pPr>
      <w:r>
        <w:rPr>
          <w:rFonts w:hint="default" w:ascii="Times New Roman" w:hAnsi="Times New Roman" w:cs="Times New Roman"/>
          <w:bCs/>
          <w:i w:val="0"/>
          <w:iCs w:val="0"/>
          <w:sz w:val="26"/>
          <w:szCs w:val="26"/>
        </w:rPr>
        <w:fldChar w:fldCharType="begin"/>
      </w:r>
      <w:r>
        <w:rPr>
          <w:rFonts w:hint="default" w:ascii="Times New Roman" w:hAnsi="Times New Roman" w:cs="Times New Roman"/>
          <w:bCs/>
          <w:i w:val="0"/>
          <w:iCs w:val="0"/>
          <w:sz w:val="26"/>
          <w:szCs w:val="26"/>
        </w:rPr>
        <w:instrText xml:space="preserve"> HYPERLINK \l _Toc19531 </w:instrText>
      </w:r>
      <w:r>
        <w:rPr>
          <w:rFonts w:hint="default" w:ascii="Times New Roman" w:hAnsi="Times New Roman" w:cs="Times New Roman"/>
          <w:bCs/>
          <w:i w:val="0"/>
          <w:iCs w:val="0"/>
          <w:sz w:val="26"/>
          <w:szCs w:val="26"/>
        </w:rPr>
        <w:fldChar w:fldCharType="separate"/>
      </w:r>
      <w:r>
        <w:rPr>
          <w:rFonts w:hint="default" w:ascii="Times New Roman" w:hAnsi="Times New Roman" w:cs="Times New Roman"/>
          <w:bCs/>
          <w:i w:val="0"/>
          <w:iCs w:val="0"/>
          <w:sz w:val="26"/>
          <w:szCs w:val="26"/>
        </w:rPr>
        <w:t>3.1 Payment Gateway Integration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_Toc19531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13</w:t>
      </w:r>
      <w:r>
        <w:rPr>
          <w:rFonts w:hint="default" w:ascii="Times New Roman" w:hAnsi="Times New Roman" w:cs="Times New Roman"/>
          <w:i w:val="0"/>
          <w:iCs w:val="0"/>
          <w:sz w:val="26"/>
          <w:szCs w:val="26"/>
        </w:rPr>
        <w:fldChar w:fldCharType="end"/>
      </w:r>
      <w:r>
        <w:rPr>
          <w:rFonts w:hint="default" w:ascii="Times New Roman" w:hAnsi="Times New Roman" w:cs="Times New Roman"/>
          <w:bCs/>
          <w:i w:val="0"/>
          <w:iCs w:val="0"/>
          <w:sz w:val="26"/>
          <w:szCs w:val="26"/>
        </w:rPr>
        <w:fldChar w:fldCharType="end"/>
      </w:r>
    </w:p>
    <w:p w14:paraId="160D878D">
      <w:pPr>
        <w:pStyle w:val="143"/>
        <w:tabs>
          <w:tab w:val="right" w:leader="dot" w:pos="9071"/>
        </w:tabs>
        <w:spacing w:line="360" w:lineRule="auto"/>
        <w:rPr>
          <w:rFonts w:hint="default" w:ascii="Times New Roman" w:hAnsi="Times New Roman" w:cs="Times New Roman"/>
          <w:i w:val="0"/>
          <w:iCs w:val="0"/>
          <w:sz w:val="26"/>
          <w:szCs w:val="26"/>
        </w:rPr>
      </w:pPr>
      <w:r>
        <w:rPr>
          <w:rFonts w:hint="default" w:ascii="Times New Roman" w:hAnsi="Times New Roman" w:cs="Times New Roman"/>
          <w:bCs/>
          <w:i w:val="0"/>
          <w:iCs w:val="0"/>
          <w:sz w:val="26"/>
          <w:szCs w:val="26"/>
        </w:rPr>
        <w:fldChar w:fldCharType="begin"/>
      </w:r>
      <w:r>
        <w:rPr>
          <w:rFonts w:hint="default" w:ascii="Times New Roman" w:hAnsi="Times New Roman" w:cs="Times New Roman"/>
          <w:bCs/>
          <w:i w:val="0"/>
          <w:iCs w:val="0"/>
          <w:sz w:val="26"/>
          <w:szCs w:val="26"/>
        </w:rPr>
        <w:instrText xml:space="preserve"> HYPERLINK \l _Toc17770 </w:instrText>
      </w:r>
      <w:r>
        <w:rPr>
          <w:rFonts w:hint="default" w:ascii="Times New Roman" w:hAnsi="Times New Roman" w:cs="Times New Roman"/>
          <w:bCs/>
          <w:i w:val="0"/>
          <w:iCs w:val="0"/>
          <w:sz w:val="26"/>
          <w:szCs w:val="26"/>
        </w:rPr>
        <w:fldChar w:fldCharType="separate"/>
      </w:r>
      <w:r>
        <w:rPr>
          <w:rFonts w:hint="default" w:ascii="Times New Roman" w:hAnsi="Times New Roman" w:eastAsia="Segoe UI" w:cs="Times New Roman"/>
          <w:bCs/>
          <w:i w:val="0"/>
          <w:iCs w:val="0"/>
          <w:caps w:val="0"/>
          <w:spacing w:val="0"/>
          <w:sz w:val="26"/>
          <w:szCs w:val="26"/>
          <w:shd w:val="clear" w:fill="FFFFFF"/>
        </w:rPr>
        <w:t>3.2 Email Service Provider</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_Toc17770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13</w:t>
      </w:r>
      <w:r>
        <w:rPr>
          <w:rFonts w:hint="default" w:ascii="Times New Roman" w:hAnsi="Times New Roman" w:cs="Times New Roman"/>
          <w:i w:val="0"/>
          <w:iCs w:val="0"/>
          <w:sz w:val="26"/>
          <w:szCs w:val="26"/>
        </w:rPr>
        <w:fldChar w:fldCharType="end"/>
      </w:r>
      <w:r>
        <w:rPr>
          <w:rFonts w:hint="default" w:ascii="Times New Roman" w:hAnsi="Times New Roman" w:cs="Times New Roman"/>
          <w:bCs/>
          <w:i w:val="0"/>
          <w:iCs w:val="0"/>
          <w:sz w:val="26"/>
          <w:szCs w:val="26"/>
        </w:rPr>
        <w:fldChar w:fldCharType="end"/>
      </w:r>
    </w:p>
    <w:p w14:paraId="4B54BB7A">
      <w:pPr>
        <w:pStyle w:val="143"/>
        <w:tabs>
          <w:tab w:val="right" w:leader="dot" w:pos="9071"/>
        </w:tabs>
        <w:spacing w:line="360" w:lineRule="auto"/>
        <w:rPr>
          <w:rFonts w:hint="default" w:ascii="Times New Roman" w:hAnsi="Times New Roman" w:cs="Times New Roman"/>
          <w:i w:val="0"/>
          <w:iCs w:val="0"/>
          <w:sz w:val="26"/>
          <w:szCs w:val="26"/>
        </w:rPr>
      </w:pPr>
      <w:r>
        <w:rPr>
          <w:rFonts w:hint="default" w:ascii="Times New Roman" w:hAnsi="Times New Roman" w:cs="Times New Roman"/>
          <w:bCs/>
          <w:i w:val="0"/>
          <w:iCs w:val="0"/>
          <w:sz w:val="26"/>
          <w:szCs w:val="26"/>
        </w:rPr>
        <w:fldChar w:fldCharType="begin"/>
      </w:r>
      <w:r>
        <w:rPr>
          <w:rFonts w:hint="default" w:ascii="Times New Roman" w:hAnsi="Times New Roman" w:cs="Times New Roman"/>
          <w:bCs/>
          <w:i w:val="0"/>
          <w:iCs w:val="0"/>
          <w:sz w:val="26"/>
          <w:szCs w:val="26"/>
        </w:rPr>
        <w:instrText xml:space="preserve"> HYPERLINK \l _Toc5881 </w:instrText>
      </w:r>
      <w:r>
        <w:rPr>
          <w:rFonts w:hint="default" w:ascii="Times New Roman" w:hAnsi="Times New Roman" w:cs="Times New Roman"/>
          <w:bCs/>
          <w:i w:val="0"/>
          <w:iCs w:val="0"/>
          <w:sz w:val="26"/>
          <w:szCs w:val="26"/>
        </w:rPr>
        <w:fldChar w:fldCharType="separate"/>
      </w:r>
      <w:r>
        <w:rPr>
          <w:rFonts w:hint="default" w:ascii="Times New Roman" w:hAnsi="Times New Roman" w:eastAsia="Segoe UI" w:cs="Times New Roman"/>
          <w:bCs/>
          <w:i w:val="0"/>
          <w:iCs w:val="0"/>
          <w:caps w:val="0"/>
          <w:spacing w:val="0"/>
          <w:sz w:val="26"/>
          <w:szCs w:val="26"/>
          <w:shd w:val="clear" w:fill="FFFFFF"/>
        </w:rPr>
        <w:t>3.3 Third-Party Integrations</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_Toc5881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13</w:t>
      </w:r>
      <w:r>
        <w:rPr>
          <w:rFonts w:hint="default" w:ascii="Times New Roman" w:hAnsi="Times New Roman" w:cs="Times New Roman"/>
          <w:i w:val="0"/>
          <w:iCs w:val="0"/>
          <w:sz w:val="26"/>
          <w:szCs w:val="26"/>
        </w:rPr>
        <w:fldChar w:fldCharType="end"/>
      </w:r>
      <w:r>
        <w:rPr>
          <w:rFonts w:hint="default" w:ascii="Times New Roman" w:hAnsi="Times New Roman" w:cs="Times New Roman"/>
          <w:bCs/>
          <w:i w:val="0"/>
          <w:iCs w:val="0"/>
          <w:sz w:val="26"/>
          <w:szCs w:val="26"/>
        </w:rPr>
        <w:fldChar w:fldCharType="end"/>
      </w:r>
    </w:p>
    <w:p w14:paraId="484C47DB">
      <w:pPr>
        <w:pStyle w:val="143"/>
        <w:tabs>
          <w:tab w:val="right" w:leader="dot" w:pos="9071"/>
        </w:tabs>
        <w:spacing w:line="360" w:lineRule="auto"/>
        <w:rPr>
          <w:rFonts w:hint="default" w:ascii="Times New Roman" w:hAnsi="Times New Roman" w:cs="Times New Roman"/>
          <w:i w:val="0"/>
          <w:iCs w:val="0"/>
          <w:sz w:val="26"/>
          <w:szCs w:val="26"/>
        </w:rPr>
      </w:pPr>
      <w:r>
        <w:rPr>
          <w:rFonts w:hint="default" w:ascii="Times New Roman" w:hAnsi="Times New Roman" w:cs="Times New Roman"/>
          <w:bCs/>
          <w:i w:val="0"/>
          <w:iCs w:val="0"/>
          <w:sz w:val="26"/>
          <w:szCs w:val="26"/>
        </w:rPr>
        <w:fldChar w:fldCharType="begin"/>
      </w:r>
      <w:r>
        <w:rPr>
          <w:rFonts w:hint="default" w:ascii="Times New Roman" w:hAnsi="Times New Roman" w:cs="Times New Roman"/>
          <w:bCs/>
          <w:i w:val="0"/>
          <w:iCs w:val="0"/>
          <w:sz w:val="26"/>
          <w:szCs w:val="26"/>
        </w:rPr>
        <w:instrText xml:space="preserve"> HYPERLINK \l _Toc31098 </w:instrText>
      </w:r>
      <w:r>
        <w:rPr>
          <w:rFonts w:hint="default" w:ascii="Times New Roman" w:hAnsi="Times New Roman" w:cs="Times New Roman"/>
          <w:bCs/>
          <w:i w:val="0"/>
          <w:iCs w:val="0"/>
          <w:sz w:val="26"/>
          <w:szCs w:val="26"/>
        </w:rPr>
        <w:fldChar w:fldCharType="separate"/>
      </w:r>
      <w:r>
        <w:rPr>
          <w:rFonts w:hint="default" w:ascii="Times New Roman" w:hAnsi="Times New Roman" w:eastAsia="Segoe UI" w:cs="Times New Roman"/>
          <w:bCs/>
          <w:i w:val="0"/>
          <w:iCs w:val="0"/>
          <w:caps w:val="0"/>
          <w:spacing w:val="0"/>
          <w:sz w:val="26"/>
          <w:szCs w:val="26"/>
          <w:shd w:val="clear" w:fill="FFFFFF"/>
        </w:rPr>
        <w:t>3.4 Advanced Features</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_Toc31098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14</w:t>
      </w:r>
      <w:r>
        <w:rPr>
          <w:rFonts w:hint="default" w:ascii="Times New Roman" w:hAnsi="Times New Roman" w:cs="Times New Roman"/>
          <w:i w:val="0"/>
          <w:iCs w:val="0"/>
          <w:sz w:val="26"/>
          <w:szCs w:val="26"/>
        </w:rPr>
        <w:fldChar w:fldCharType="end"/>
      </w:r>
      <w:r>
        <w:rPr>
          <w:rFonts w:hint="default" w:ascii="Times New Roman" w:hAnsi="Times New Roman" w:cs="Times New Roman"/>
          <w:bCs/>
          <w:i w:val="0"/>
          <w:iCs w:val="0"/>
          <w:sz w:val="26"/>
          <w:szCs w:val="26"/>
        </w:rPr>
        <w:fldChar w:fldCharType="end"/>
      </w:r>
    </w:p>
    <w:p w14:paraId="32EB2673">
      <w:pPr>
        <w:pStyle w:val="143"/>
        <w:tabs>
          <w:tab w:val="right" w:leader="dot" w:pos="9071"/>
        </w:tabs>
        <w:spacing w:line="360" w:lineRule="auto"/>
        <w:rPr>
          <w:rFonts w:hint="default" w:ascii="Times New Roman" w:hAnsi="Times New Roman" w:cs="Times New Roman"/>
          <w:i w:val="0"/>
          <w:iCs w:val="0"/>
          <w:sz w:val="26"/>
          <w:szCs w:val="26"/>
        </w:rPr>
      </w:pPr>
      <w:r>
        <w:rPr>
          <w:rFonts w:hint="default" w:ascii="Times New Roman" w:hAnsi="Times New Roman" w:cs="Times New Roman"/>
          <w:bCs/>
          <w:i w:val="0"/>
          <w:iCs w:val="0"/>
          <w:sz w:val="26"/>
          <w:szCs w:val="26"/>
        </w:rPr>
        <w:fldChar w:fldCharType="begin"/>
      </w:r>
      <w:r>
        <w:rPr>
          <w:rFonts w:hint="default" w:ascii="Times New Roman" w:hAnsi="Times New Roman" w:cs="Times New Roman"/>
          <w:bCs/>
          <w:i w:val="0"/>
          <w:iCs w:val="0"/>
          <w:sz w:val="26"/>
          <w:szCs w:val="26"/>
        </w:rPr>
        <w:instrText xml:space="preserve"> HYPERLINK \l _Toc25240 </w:instrText>
      </w:r>
      <w:r>
        <w:rPr>
          <w:rFonts w:hint="default" w:ascii="Times New Roman" w:hAnsi="Times New Roman" w:cs="Times New Roman"/>
          <w:bCs/>
          <w:i w:val="0"/>
          <w:iCs w:val="0"/>
          <w:sz w:val="26"/>
          <w:szCs w:val="26"/>
        </w:rPr>
        <w:fldChar w:fldCharType="separate"/>
      </w:r>
      <w:r>
        <w:rPr>
          <w:rFonts w:hint="default" w:ascii="Times New Roman" w:hAnsi="Times New Roman" w:eastAsia="Segoe UI" w:cs="Times New Roman"/>
          <w:bCs/>
          <w:i w:val="0"/>
          <w:iCs w:val="0"/>
          <w:caps w:val="0"/>
          <w:spacing w:val="0"/>
          <w:sz w:val="26"/>
          <w:szCs w:val="26"/>
          <w:shd w:val="clear" w:fill="FFFFFF"/>
        </w:rPr>
        <w:t>3.5 Infrastructure Testing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_Toc25240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14</w:t>
      </w:r>
      <w:r>
        <w:rPr>
          <w:rFonts w:hint="default" w:ascii="Times New Roman" w:hAnsi="Times New Roman" w:cs="Times New Roman"/>
          <w:i w:val="0"/>
          <w:iCs w:val="0"/>
          <w:sz w:val="26"/>
          <w:szCs w:val="26"/>
        </w:rPr>
        <w:fldChar w:fldCharType="end"/>
      </w:r>
      <w:r>
        <w:rPr>
          <w:rFonts w:hint="default" w:ascii="Times New Roman" w:hAnsi="Times New Roman" w:cs="Times New Roman"/>
          <w:bCs/>
          <w:i w:val="0"/>
          <w:iCs w:val="0"/>
          <w:sz w:val="26"/>
          <w:szCs w:val="26"/>
        </w:rPr>
        <w:fldChar w:fldCharType="end"/>
      </w:r>
    </w:p>
    <w:p w14:paraId="43A2211D">
      <w:pPr>
        <w:pStyle w:val="142"/>
        <w:tabs>
          <w:tab w:val="right" w:leader="dot" w:pos="9071"/>
        </w:tabs>
        <w:spacing w:line="360" w:lineRule="auto"/>
        <w:rPr>
          <w:rFonts w:hint="default" w:ascii="Times New Roman" w:hAnsi="Times New Roman" w:cs="Times New Roman"/>
          <w:b/>
          <w:bCs w:val="0"/>
          <w:sz w:val="26"/>
          <w:szCs w:val="26"/>
        </w:rPr>
      </w:pP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HYPERLINK \l _Toc29390 </w:instrText>
      </w:r>
      <w:r>
        <w:rPr>
          <w:rFonts w:hint="default" w:ascii="Times New Roman" w:hAnsi="Times New Roman" w:cs="Times New Roman"/>
          <w:b/>
          <w:bCs w:val="0"/>
          <w:sz w:val="26"/>
          <w:szCs w:val="26"/>
        </w:rPr>
        <w:fldChar w:fldCharType="separate"/>
      </w:r>
      <w:r>
        <w:rPr>
          <w:rFonts w:hint="default" w:ascii="Times New Roman" w:hAnsi="Times New Roman" w:eastAsia="Segoe UI" w:cs="Times New Roman"/>
          <w:b/>
          <w:bCs w:val="0"/>
          <w:i w:val="0"/>
          <w:iCs w:val="0"/>
          <w:caps w:val="0"/>
          <w:spacing w:val="0"/>
          <w:sz w:val="26"/>
          <w:szCs w:val="26"/>
          <w:shd w:val="clear" w:fill="FFFFFF"/>
        </w:rPr>
        <w:t>4. Test Strategy</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_Toc29390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14</w:t>
      </w:r>
      <w:r>
        <w:rPr>
          <w:rFonts w:hint="default" w:ascii="Times New Roman" w:hAnsi="Times New Roman" w:cs="Times New Roman"/>
          <w:b/>
          <w:bCs w:val="0"/>
          <w:sz w:val="26"/>
          <w:szCs w:val="26"/>
        </w:rPr>
        <w:fldChar w:fldCharType="end"/>
      </w:r>
      <w:r>
        <w:rPr>
          <w:rFonts w:hint="default" w:ascii="Times New Roman" w:hAnsi="Times New Roman" w:cs="Times New Roman"/>
          <w:b/>
          <w:bCs w:val="0"/>
          <w:sz w:val="26"/>
          <w:szCs w:val="26"/>
        </w:rPr>
        <w:fldChar w:fldCharType="end"/>
      </w:r>
    </w:p>
    <w:p w14:paraId="6168D60F">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_Toc10033 </w:instrText>
      </w:r>
      <w:r>
        <w:rPr>
          <w:rFonts w:hint="default" w:ascii="Times New Roman" w:hAnsi="Times New Roman" w:cs="Times New Roman"/>
          <w:bCs/>
          <w:sz w:val="26"/>
          <w:szCs w:val="26"/>
        </w:rPr>
        <w:fldChar w:fldCharType="separate"/>
      </w:r>
      <w:r>
        <w:rPr>
          <w:rFonts w:hint="default" w:ascii="Times New Roman" w:hAnsi="Times New Roman" w:eastAsia="Segoe UI" w:cs="Times New Roman"/>
          <w:bCs/>
          <w:i w:val="0"/>
          <w:iCs w:val="0"/>
          <w:caps w:val="0"/>
          <w:spacing w:val="0"/>
          <w:sz w:val="26"/>
          <w:szCs w:val="26"/>
          <w:shd w:val="clear" w:fill="FFFFFF"/>
        </w:rPr>
        <w:t>4.1 Testing Types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_Toc10033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71615702">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_Toc17383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4.1.1 Unit Testing</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_Toc17383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14</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09951273">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_Toc17749 </w:instrText>
      </w:r>
      <w:r>
        <w:rPr>
          <w:rFonts w:hint="default" w:ascii="Times New Roman" w:hAnsi="Times New Roman" w:cs="Times New Roman"/>
          <w:bCs/>
          <w:i/>
          <w:iCs/>
          <w:sz w:val="26"/>
          <w:szCs w:val="26"/>
        </w:rPr>
        <w:fldChar w:fldCharType="separate"/>
      </w:r>
      <w:r>
        <w:rPr>
          <w:rFonts w:hint="default" w:ascii="Times New Roman" w:hAnsi="Times New Roman" w:cs="Times New Roman"/>
          <w:bCs/>
          <w:i/>
          <w:iCs/>
          <w:sz w:val="26"/>
          <w:szCs w:val="26"/>
        </w:rPr>
        <w:t>4.1.2 Integration Testing</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_Toc17749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14</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1A008B55">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_Toc27336 </w:instrText>
      </w:r>
      <w:r>
        <w:rPr>
          <w:rFonts w:hint="default" w:ascii="Times New Roman" w:hAnsi="Times New Roman" w:cs="Times New Roman"/>
          <w:bCs/>
          <w:i/>
          <w:iCs/>
          <w:sz w:val="26"/>
          <w:szCs w:val="26"/>
        </w:rPr>
        <w:fldChar w:fldCharType="separate"/>
      </w:r>
      <w:r>
        <w:rPr>
          <w:rFonts w:hint="default" w:ascii="Times New Roman" w:hAnsi="Times New Roman" w:cs="Times New Roman"/>
          <w:bCs/>
          <w:i/>
          <w:iCs/>
          <w:sz w:val="26"/>
          <w:szCs w:val="26"/>
        </w:rPr>
        <w:t>4.1.3 End-to-End (E2E) Testing</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_Toc27336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15</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18CBC783">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_Toc11242 </w:instrText>
      </w:r>
      <w:r>
        <w:rPr>
          <w:rFonts w:hint="default" w:ascii="Times New Roman" w:hAnsi="Times New Roman" w:cs="Times New Roman"/>
          <w:bCs/>
          <w:i/>
          <w:iCs/>
          <w:sz w:val="26"/>
          <w:szCs w:val="26"/>
        </w:rPr>
        <w:fldChar w:fldCharType="separate"/>
      </w:r>
      <w:r>
        <w:rPr>
          <w:rFonts w:hint="default" w:ascii="Times New Roman" w:hAnsi="Times New Roman" w:cs="Times New Roman"/>
          <w:bCs/>
          <w:i/>
          <w:iCs/>
          <w:sz w:val="26"/>
          <w:szCs w:val="26"/>
        </w:rPr>
        <w:t>4.1.4 Function and Usability Testing</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_Toc11242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15</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293C8C7A">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_Toc2047 </w:instrText>
      </w:r>
      <w:r>
        <w:rPr>
          <w:rFonts w:hint="default" w:ascii="Times New Roman" w:hAnsi="Times New Roman" w:cs="Times New Roman"/>
          <w:bCs/>
          <w:i/>
          <w:iCs/>
          <w:sz w:val="26"/>
          <w:szCs w:val="26"/>
        </w:rPr>
        <w:fldChar w:fldCharType="separate"/>
      </w:r>
      <w:r>
        <w:rPr>
          <w:rFonts w:hint="default" w:ascii="Times New Roman" w:hAnsi="Times New Roman" w:cs="Times New Roman"/>
          <w:bCs/>
          <w:i/>
          <w:iCs/>
          <w:sz w:val="26"/>
          <w:szCs w:val="26"/>
        </w:rPr>
        <w:t>4.1.5 User Interface Testing</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_Toc2047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16</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36D7A6D3">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_Toc14719 </w:instrText>
      </w:r>
      <w:r>
        <w:rPr>
          <w:rFonts w:hint="default" w:ascii="Times New Roman" w:hAnsi="Times New Roman" w:cs="Times New Roman"/>
          <w:bCs/>
          <w:i/>
          <w:iCs/>
          <w:sz w:val="26"/>
          <w:szCs w:val="26"/>
        </w:rPr>
        <w:fldChar w:fldCharType="separate"/>
      </w:r>
      <w:r>
        <w:rPr>
          <w:rFonts w:hint="default" w:ascii="Times New Roman" w:hAnsi="Times New Roman" w:cs="Times New Roman"/>
          <w:bCs/>
          <w:i/>
          <w:iCs/>
          <w:sz w:val="26"/>
          <w:szCs w:val="26"/>
        </w:rPr>
        <w:t>4.1.6 Security Testing</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_Toc14719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16</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3D02CEB9">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_Toc10037 </w:instrText>
      </w:r>
      <w:r>
        <w:rPr>
          <w:rFonts w:hint="default" w:ascii="Times New Roman" w:hAnsi="Times New Roman" w:cs="Times New Roman"/>
          <w:bCs/>
          <w:i/>
          <w:iCs/>
          <w:sz w:val="26"/>
          <w:szCs w:val="26"/>
        </w:rPr>
        <w:fldChar w:fldCharType="separate"/>
      </w:r>
      <w:r>
        <w:rPr>
          <w:rFonts w:hint="default" w:ascii="Times New Roman" w:hAnsi="Times New Roman" w:cs="Times New Roman"/>
          <w:bCs/>
          <w:i/>
          <w:iCs/>
          <w:sz w:val="26"/>
          <w:szCs w:val="26"/>
        </w:rPr>
        <w:t>4.1.7 Performance Testing</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_Toc10037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17</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445B2170">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_Toc7458 </w:instrText>
      </w:r>
      <w:r>
        <w:rPr>
          <w:rFonts w:hint="default" w:ascii="Times New Roman" w:hAnsi="Times New Roman" w:cs="Times New Roman"/>
          <w:bCs/>
          <w:i/>
          <w:iCs/>
          <w:sz w:val="26"/>
          <w:szCs w:val="26"/>
        </w:rPr>
        <w:fldChar w:fldCharType="separate"/>
      </w:r>
      <w:r>
        <w:rPr>
          <w:rFonts w:hint="default" w:ascii="Times New Roman" w:hAnsi="Times New Roman" w:cs="Times New Roman"/>
          <w:bCs/>
          <w:i/>
          <w:iCs/>
          <w:sz w:val="26"/>
          <w:szCs w:val="26"/>
        </w:rPr>
        <w:t>4.1.8 Regression Testing</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_Toc7458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17</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358D2B8C">
      <w:pPr>
        <w:pStyle w:val="144"/>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_Toc27935 </w:instrText>
      </w:r>
      <w:r>
        <w:rPr>
          <w:rFonts w:hint="default" w:ascii="Times New Roman" w:hAnsi="Times New Roman" w:cs="Times New Roman"/>
          <w:bCs/>
          <w:i/>
          <w:iCs/>
          <w:sz w:val="26"/>
          <w:szCs w:val="26"/>
        </w:rPr>
        <w:fldChar w:fldCharType="separate"/>
      </w:r>
      <w:r>
        <w:rPr>
          <w:rFonts w:hint="default" w:ascii="Times New Roman" w:hAnsi="Times New Roman" w:cs="Times New Roman"/>
          <w:bCs/>
          <w:i/>
          <w:iCs/>
          <w:sz w:val="26"/>
          <w:szCs w:val="26"/>
        </w:rPr>
        <w:t>4.1.9 Compatibility Testing</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_Toc27935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18</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63B06723">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_Toc23310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4.2 Tools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_Toc23310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36EFA91E">
      <w:pPr>
        <w:pStyle w:val="142"/>
        <w:tabs>
          <w:tab w:val="right" w:leader="dot" w:pos="9071"/>
        </w:tabs>
        <w:spacing w:line="360" w:lineRule="auto"/>
        <w:rPr>
          <w:rFonts w:hint="default" w:ascii="Times New Roman" w:hAnsi="Times New Roman" w:cs="Times New Roman"/>
          <w:b/>
          <w:bCs w:val="0"/>
          <w:sz w:val="26"/>
          <w:szCs w:val="26"/>
        </w:rPr>
      </w:pP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HYPERLINK \l _Toc24060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5. Resources</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_Toc24060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19</w:t>
      </w:r>
      <w:r>
        <w:rPr>
          <w:rFonts w:hint="default" w:ascii="Times New Roman" w:hAnsi="Times New Roman" w:cs="Times New Roman"/>
          <w:b/>
          <w:bCs w:val="0"/>
          <w:sz w:val="26"/>
          <w:szCs w:val="26"/>
        </w:rPr>
        <w:fldChar w:fldCharType="end"/>
      </w:r>
      <w:r>
        <w:rPr>
          <w:rFonts w:hint="default" w:ascii="Times New Roman" w:hAnsi="Times New Roman" w:cs="Times New Roman"/>
          <w:b/>
          <w:bCs w:val="0"/>
          <w:sz w:val="26"/>
          <w:szCs w:val="26"/>
        </w:rPr>
        <w:fldChar w:fldCharType="end"/>
      </w:r>
    </w:p>
    <w:p w14:paraId="123A1842">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_Toc31665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5.1 Roles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_Toc31665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2FCDD39E">
      <w:pPr>
        <w:pStyle w:val="142"/>
        <w:tabs>
          <w:tab w:val="right" w:leader="dot" w:pos="9071"/>
        </w:tabs>
        <w:spacing w:line="360" w:lineRule="auto"/>
        <w:rPr>
          <w:rFonts w:hint="default" w:ascii="Times New Roman" w:hAnsi="Times New Roman" w:cs="Times New Roman"/>
          <w:b/>
          <w:bCs w:val="0"/>
          <w:sz w:val="26"/>
          <w:szCs w:val="26"/>
        </w:rPr>
      </w:pP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HYPERLINK \l _Toc18697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6. Project Milestones</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_Toc18697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20</w:t>
      </w:r>
      <w:r>
        <w:rPr>
          <w:rFonts w:hint="default" w:ascii="Times New Roman" w:hAnsi="Times New Roman" w:cs="Times New Roman"/>
          <w:b/>
          <w:bCs w:val="0"/>
          <w:sz w:val="26"/>
          <w:szCs w:val="26"/>
        </w:rPr>
        <w:fldChar w:fldCharType="end"/>
      </w:r>
      <w:r>
        <w:rPr>
          <w:rFonts w:hint="default" w:ascii="Times New Roman" w:hAnsi="Times New Roman" w:cs="Times New Roman"/>
          <w:b/>
          <w:bCs w:val="0"/>
          <w:sz w:val="26"/>
          <w:szCs w:val="26"/>
        </w:rPr>
        <w:fldChar w:fldCharType="end"/>
      </w:r>
    </w:p>
    <w:p w14:paraId="7F917095">
      <w:pPr>
        <w:pStyle w:val="142"/>
        <w:tabs>
          <w:tab w:val="right" w:leader="dot" w:pos="9071"/>
        </w:tabs>
        <w:spacing w:line="360" w:lineRule="auto"/>
        <w:rPr>
          <w:rFonts w:hint="default" w:ascii="Times New Roman" w:hAnsi="Times New Roman" w:cs="Times New Roman"/>
          <w:b/>
          <w:bCs w:val="0"/>
          <w:sz w:val="26"/>
          <w:szCs w:val="26"/>
        </w:rPr>
      </w:pP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HYPERLINK \l _Toc24523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7. Deliverables</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_Toc24523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22</w:t>
      </w:r>
      <w:r>
        <w:rPr>
          <w:rFonts w:hint="default" w:ascii="Times New Roman" w:hAnsi="Times New Roman" w:cs="Times New Roman"/>
          <w:b/>
          <w:bCs w:val="0"/>
          <w:sz w:val="26"/>
          <w:szCs w:val="26"/>
        </w:rPr>
        <w:fldChar w:fldCharType="end"/>
      </w:r>
      <w:r>
        <w:rPr>
          <w:rFonts w:hint="default" w:ascii="Times New Roman" w:hAnsi="Times New Roman" w:cs="Times New Roman"/>
          <w:b/>
          <w:bCs w:val="0"/>
          <w:sz w:val="26"/>
          <w:szCs w:val="26"/>
        </w:rPr>
        <w:fldChar w:fldCharType="end"/>
      </w:r>
    </w:p>
    <w:p w14:paraId="1494C7C6">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_Toc2195 </w:instrText>
      </w:r>
      <w:r>
        <w:rPr>
          <w:rFonts w:hint="default" w:ascii="Times New Roman" w:hAnsi="Times New Roman" w:cs="Times New Roman"/>
          <w:bCs/>
          <w:sz w:val="26"/>
          <w:szCs w:val="26"/>
        </w:rPr>
        <w:fldChar w:fldCharType="separate"/>
      </w:r>
      <w:r>
        <w:rPr>
          <w:rFonts w:hint="default" w:ascii="Times New Roman" w:hAnsi="Times New Roman" w:eastAsia="Segoe UI" w:cs="Times New Roman"/>
          <w:bCs/>
          <w:i w:val="0"/>
          <w:iCs w:val="0"/>
          <w:caps w:val="0"/>
          <w:spacing w:val="0"/>
          <w:sz w:val="26"/>
          <w:szCs w:val="26"/>
          <w:shd w:val="clear" w:fill="FFFFFF"/>
        </w:rPr>
        <w:t>7.1 Test Plan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08EB141B">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_Toc19139 </w:instrText>
      </w:r>
      <w:r>
        <w:rPr>
          <w:rFonts w:hint="default" w:ascii="Times New Roman" w:hAnsi="Times New Roman" w:cs="Times New Roman"/>
          <w:bCs/>
          <w:sz w:val="26"/>
          <w:szCs w:val="26"/>
        </w:rPr>
        <w:fldChar w:fldCharType="separate"/>
      </w:r>
      <w:r>
        <w:rPr>
          <w:rFonts w:hint="default" w:ascii="Times New Roman" w:hAnsi="Times New Roman" w:eastAsia="Segoe UI" w:cs="Times New Roman"/>
          <w:bCs/>
          <w:i w:val="0"/>
          <w:iCs w:val="0"/>
          <w:caps w:val="0"/>
          <w:spacing w:val="0"/>
          <w:sz w:val="26"/>
          <w:szCs w:val="26"/>
          <w:shd w:val="clear" w:fill="FFFFFF"/>
        </w:rPr>
        <w:t>7.2 Test Model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_Toc19139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0712B7B5">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_Toc906 </w:instrText>
      </w:r>
      <w:r>
        <w:rPr>
          <w:rFonts w:hint="default" w:ascii="Times New Roman" w:hAnsi="Times New Roman" w:cs="Times New Roman"/>
          <w:bCs/>
          <w:sz w:val="26"/>
          <w:szCs w:val="26"/>
        </w:rPr>
        <w:fldChar w:fldCharType="separate"/>
      </w:r>
      <w:r>
        <w:rPr>
          <w:rFonts w:hint="default" w:ascii="Times New Roman" w:hAnsi="Times New Roman" w:eastAsia="Segoe UI" w:cs="Times New Roman"/>
          <w:bCs/>
          <w:i w:val="0"/>
          <w:iCs w:val="0"/>
          <w:caps w:val="0"/>
          <w:spacing w:val="0"/>
          <w:sz w:val="26"/>
          <w:szCs w:val="26"/>
          <w:shd w:val="clear" w:fill="FFFFFF"/>
        </w:rPr>
        <w:t>7.3 Test Cases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62AB07B5">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_Toc31842 </w:instrText>
      </w:r>
      <w:r>
        <w:rPr>
          <w:rFonts w:hint="default" w:ascii="Times New Roman" w:hAnsi="Times New Roman" w:cs="Times New Roman"/>
          <w:bCs/>
          <w:sz w:val="26"/>
          <w:szCs w:val="26"/>
        </w:rPr>
        <w:fldChar w:fldCharType="separate"/>
      </w:r>
      <w:r>
        <w:rPr>
          <w:rFonts w:hint="default" w:ascii="Times New Roman" w:hAnsi="Times New Roman" w:eastAsia="Segoe UI" w:cs="Times New Roman"/>
          <w:bCs/>
          <w:i w:val="0"/>
          <w:iCs w:val="0"/>
          <w:caps w:val="0"/>
          <w:spacing w:val="0"/>
          <w:sz w:val="26"/>
          <w:szCs w:val="26"/>
          <w:shd w:val="clear" w:fill="FFFFFF"/>
        </w:rPr>
        <w:t>7.4 Test Scripts (Automated)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_Toc31842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00990C40">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_Toc1221 </w:instrText>
      </w:r>
      <w:r>
        <w:rPr>
          <w:rFonts w:hint="default" w:ascii="Times New Roman" w:hAnsi="Times New Roman" w:cs="Times New Roman"/>
          <w:bCs/>
          <w:sz w:val="26"/>
          <w:szCs w:val="26"/>
        </w:rPr>
        <w:fldChar w:fldCharType="separate"/>
      </w:r>
      <w:r>
        <w:rPr>
          <w:rFonts w:hint="default" w:ascii="Times New Roman" w:hAnsi="Times New Roman" w:eastAsia="Segoe UI" w:cs="Times New Roman"/>
          <w:bCs/>
          <w:i w:val="0"/>
          <w:iCs w:val="0"/>
          <w:caps w:val="0"/>
          <w:spacing w:val="0"/>
          <w:sz w:val="26"/>
          <w:szCs w:val="26"/>
          <w:shd w:val="clear" w:fill="FFFFFF"/>
        </w:rPr>
        <w:t>7.5 Test Data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4DE0B40D">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_Toc15755 </w:instrText>
      </w:r>
      <w:r>
        <w:rPr>
          <w:rFonts w:hint="default" w:ascii="Times New Roman" w:hAnsi="Times New Roman" w:cs="Times New Roman"/>
          <w:bCs/>
          <w:sz w:val="26"/>
          <w:szCs w:val="26"/>
        </w:rPr>
        <w:fldChar w:fldCharType="separate"/>
      </w:r>
      <w:r>
        <w:rPr>
          <w:rFonts w:hint="default" w:ascii="Times New Roman" w:hAnsi="Times New Roman" w:eastAsia="Segoe UI" w:cs="Times New Roman"/>
          <w:bCs/>
          <w:i w:val="0"/>
          <w:iCs w:val="0"/>
          <w:caps w:val="0"/>
          <w:spacing w:val="0"/>
          <w:sz w:val="26"/>
          <w:szCs w:val="26"/>
          <w:shd w:val="clear" w:fill="FFFFFF"/>
        </w:rPr>
        <w:t>7.</w:t>
      </w:r>
      <w:r>
        <w:rPr>
          <w:rFonts w:hint="default" w:ascii="Times New Roman" w:hAnsi="Times New Roman" w:eastAsia="Segoe UI" w:cs="Times New Roman"/>
          <w:bCs/>
          <w:i w:val="0"/>
          <w:iCs w:val="0"/>
          <w:caps w:val="0"/>
          <w:spacing w:val="0"/>
          <w:sz w:val="26"/>
          <w:szCs w:val="26"/>
          <w:shd w:val="clear" w:fill="FFFFFF"/>
          <w:lang w:val="en-US"/>
        </w:rPr>
        <w:t>6</w:t>
      </w:r>
      <w:r>
        <w:rPr>
          <w:rFonts w:hint="default" w:ascii="Times New Roman" w:hAnsi="Times New Roman" w:eastAsia="Segoe UI" w:cs="Times New Roman"/>
          <w:bCs/>
          <w:i w:val="0"/>
          <w:iCs w:val="0"/>
          <w:caps w:val="0"/>
          <w:spacing w:val="0"/>
          <w:sz w:val="26"/>
          <w:szCs w:val="26"/>
          <w:shd w:val="clear" w:fill="FFFFFF"/>
        </w:rPr>
        <w:t xml:space="preserve"> Bug Reports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_Toc15755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463C3BF9">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_Toc23898 </w:instrText>
      </w:r>
      <w:r>
        <w:rPr>
          <w:rFonts w:hint="default" w:ascii="Times New Roman" w:hAnsi="Times New Roman" w:cs="Times New Roman"/>
          <w:bCs/>
          <w:sz w:val="26"/>
          <w:szCs w:val="26"/>
        </w:rPr>
        <w:fldChar w:fldCharType="separate"/>
      </w:r>
      <w:r>
        <w:rPr>
          <w:rFonts w:hint="default" w:ascii="Times New Roman" w:hAnsi="Times New Roman" w:eastAsia="Segoe UI" w:cs="Times New Roman"/>
          <w:bCs/>
          <w:i w:val="0"/>
          <w:iCs w:val="0"/>
          <w:caps w:val="0"/>
          <w:spacing w:val="0"/>
          <w:sz w:val="26"/>
          <w:szCs w:val="26"/>
          <w:shd w:val="clear" w:fill="FFFFFF"/>
        </w:rPr>
        <w:t>7.</w:t>
      </w:r>
      <w:r>
        <w:rPr>
          <w:rFonts w:hint="default" w:ascii="Times New Roman" w:hAnsi="Times New Roman" w:eastAsia="Segoe UI" w:cs="Times New Roman"/>
          <w:bCs/>
          <w:i w:val="0"/>
          <w:iCs w:val="0"/>
          <w:caps w:val="0"/>
          <w:spacing w:val="0"/>
          <w:sz w:val="26"/>
          <w:szCs w:val="26"/>
          <w:shd w:val="clear" w:fill="FFFFFF"/>
          <w:lang w:val="en-US"/>
        </w:rPr>
        <w:t>7</w:t>
      </w:r>
      <w:r>
        <w:rPr>
          <w:rFonts w:hint="default" w:ascii="Times New Roman" w:hAnsi="Times New Roman" w:eastAsia="Segoe UI" w:cs="Times New Roman"/>
          <w:bCs/>
          <w:i w:val="0"/>
          <w:iCs w:val="0"/>
          <w:caps w:val="0"/>
          <w:spacing w:val="0"/>
          <w:sz w:val="26"/>
          <w:szCs w:val="26"/>
          <w:shd w:val="clear" w:fill="FFFFFF"/>
        </w:rPr>
        <w:t xml:space="preserve"> Test Summary Reports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_Toc23898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1B05F442">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_Toc8120 </w:instrText>
      </w:r>
      <w:r>
        <w:rPr>
          <w:rFonts w:hint="default" w:ascii="Times New Roman" w:hAnsi="Times New Roman" w:cs="Times New Roman"/>
          <w:bCs/>
          <w:sz w:val="26"/>
          <w:szCs w:val="26"/>
        </w:rPr>
        <w:fldChar w:fldCharType="separate"/>
      </w:r>
      <w:r>
        <w:rPr>
          <w:rFonts w:hint="default" w:ascii="Times New Roman" w:hAnsi="Times New Roman" w:eastAsia="Segoe UI" w:cs="Times New Roman"/>
          <w:bCs/>
          <w:i w:val="0"/>
          <w:iCs w:val="0"/>
          <w:caps w:val="0"/>
          <w:spacing w:val="0"/>
          <w:sz w:val="26"/>
          <w:szCs w:val="26"/>
          <w:shd w:val="clear" w:fill="FFFFFF"/>
        </w:rPr>
        <w:t>7.</w:t>
      </w:r>
      <w:r>
        <w:rPr>
          <w:rFonts w:hint="default" w:ascii="Times New Roman" w:hAnsi="Times New Roman" w:eastAsia="Segoe UI" w:cs="Times New Roman"/>
          <w:bCs/>
          <w:i w:val="0"/>
          <w:iCs w:val="0"/>
          <w:caps w:val="0"/>
          <w:spacing w:val="0"/>
          <w:sz w:val="26"/>
          <w:szCs w:val="26"/>
          <w:shd w:val="clear" w:fill="FFFFFF"/>
          <w:lang w:val="en-US"/>
        </w:rPr>
        <w:t>8</w:t>
      </w:r>
      <w:r>
        <w:rPr>
          <w:rFonts w:hint="default" w:ascii="Times New Roman" w:hAnsi="Times New Roman" w:eastAsia="Segoe UI" w:cs="Times New Roman"/>
          <w:bCs/>
          <w:i w:val="0"/>
          <w:iCs w:val="0"/>
          <w:caps w:val="0"/>
          <w:spacing w:val="0"/>
          <w:sz w:val="26"/>
          <w:szCs w:val="26"/>
          <w:shd w:val="clear" w:fill="FFFFFF"/>
        </w:rPr>
        <w:t xml:space="preserve"> Test Logs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_Toc8120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4BADC9FD">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_Toc12978 </w:instrText>
      </w:r>
      <w:r>
        <w:rPr>
          <w:rFonts w:hint="default" w:ascii="Times New Roman" w:hAnsi="Times New Roman" w:cs="Times New Roman"/>
          <w:bCs/>
          <w:sz w:val="26"/>
          <w:szCs w:val="26"/>
        </w:rPr>
        <w:fldChar w:fldCharType="separate"/>
      </w:r>
      <w:r>
        <w:rPr>
          <w:rFonts w:hint="default" w:ascii="Times New Roman" w:hAnsi="Times New Roman" w:eastAsia="Segoe UI" w:cs="Times New Roman"/>
          <w:bCs/>
          <w:i w:val="0"/>
          <w:iCs w:val="0"/>
          <w:caps w:val="0"/>
          <w:spacing w:val="0"/>
          <w:sz w:val="26"/>
          <w:szCs w:val="26"/>
          <w:shd w:val="clear" w:fill="FFFFFF"/>
        </w:rPr>
        <w:t>7.9 Code Coverage Report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_Toc12978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48872F1E">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_Toc27958 </w:instrText>
      </w:r>
      <w:r>
        <w:rPr>
          <w:rFonts w:hint="default" w:ascii="Times New Roman" w:hAnsi="Times New Roman" w:cs="Times New Roman"/>
          <w:bCs/>
          <w:sz w:val="26"/>
          <w:szCs w:val="26"/>
        </w:rPr>
        <w:fldChar w:fldCharType="separate"/>
      </w:r>
      <w:r>
        <w:rPr>
          <w:rFonts w:hint="default" w:ascii="Times New Roman" w:hAnsi="Times New Roman" w:eastAsia="Segoe UI" w:cs="Times New Roman"/>
          <w:bCs/>
          <w:i w:val="0"/>
          <w:iCs w:val="0"/>
          <w:caps w:val="0"/>
          <w:spacing w:val="0"/>
          <w:sz w:val="26"/>
          <w:szCs w:val="26"/>
          <w:shd w:val="clear" w:fill="FFFFFF"/>
        </w:rPr>
        <w:t>7.10 Performance Test Report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_Toc27958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32AE16D3">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_Toc7747 </w:instrText>
      </w:r>
      <w:r>
        <w:rPr>
          <w:rFonts w:hint="default" w:ascii="Times New Roman" w:hAnsi="Times New Roman" w:cs="Times New Roman"/>
          <w:bCs/>
          <w:sz w:val="26"/>
          <w:szCs w:val="26"/>
        </w:rPr>
        <w:fldChar w:fldCharType="separate"/>
      </w:r>
      <w:r>
        <w:rPr>
          <w:rFonts w:hint="default" w:ascii="Times New Roman" w:hAnsi="Times New Roman" w:eastAsia="Segoe UI" w:cs="Times New Roman"/>
          <w:bCs/>
          <w:i w:val="0"/>
          <w:iCs w:val="0"/>
          <w:caps w:val="0"/>
          <w:spacing w:val="0"/>
          <w:sz w:val="26"/>
          <w:szCs w:val="26"/>
          <w:shd w:val="clear" w:fill="FFFFFF"/>
        </w:rPr>
        <w:t>7.11 Security Test Report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_Toc7747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5919AC03">
      <w:pPr>
        <w:pStyle w:val="143"/>
        <w:tabs>
          <w:tab w:val="right" w:leader="dot" w:pos="9071"/>
        </w:tabs>
        <w:spacing w:line="360" w:lineRule="auto"/>
        <w:rPr>
          <w:rFonts w:hint="default" w:ascii="Times New Roman" w:hAnsi="Times New Roman" w:cs="Times New Roman"/>
          <w:b/>
          <w:bCs w:val="0"/>
          <w:sz w:val="26"/>
          <w:szCs w:val="26"/>
        </w:rPr>
      </w:pP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HYPERLINK \l _Toc30846 </w:instrText>
      </w:r>
      <w:r>
        <w:rPr>
          <w:rFonts w:hint="default" w:ascii="Times New Roman" w:hAnsi="Times New Roman" w:cs="Times New Roman"/>
          <w:b/>
          <w:bCs w:val="0"/>
          <w:sz w:val="26"/>
          <w:szCs w:val="26"/>
        </w:rPr>
        <w:fldChar w:fldCharType="separate"/>
      </w:r>
      <w:r>
        <w:rPr>
          <w:rFonts w:hint="default" w:ascii="Times New Roman" w:hAnsi="Times New Roman" w:eastAsia="Segoe UI" w:cs="Times New Roman"/>
          <w:b/>
          <w:bCs w:val="0"/>
          <w:i w:val="0"/>
          <w:iCs w:val="0"/>
          <w:caps w:val="0"/>
          <w:spacing w:val="0"/>
          <w:sz w:val="26"/>
          <w:szCs w:val="26"/>
          <w:shd w:val="clear" w:fill="FFFFFF"/>
        </w:rPr>
        <w:t>7.12 User Acceptance Testing (UAT) Report</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_Toc30846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25</w:t>
      </w:r>
      <w:r>
        <w:rPr>
          <w:rFonts w:hint="default" w:ascii="Times New Roman" w:hAnsi="Times New Roman" w:cs="Times New Roman"/>
          <w:b/>
          <w:bCs w:val="0"/>
          <w:sz w:val="26"/>
          <w:szCs w:val="26"/>
        </w:rPr>
        <w:fldChar w:fldCharType="end"/>
      </w:r>
      <w:r>
        <w:rPr>
          <w:rFonts w:hint="default" w:ascii="Times New Roman" w:hAnsi="Times New Roman" w:cs="Times New Roman"/>
          <w:b/>
          <w:bCs w:val="0"/>
          <w:sz w:val="26"/>
          <w:szCs w:val="26"/>
        </w:rPr>
        <w:fldChar w:fldCharType="end"/>
      </w:r>
    </w:p>
    <w:p w14:paraId="62C4ABC4">
      <w:pPr>
        <w:pStyle w:val="142"/>
        <w:tabs>
          <w:tab w:val="right" w:leader="dot" w:pos="9071"/>
        </w:tabs>
        <w:spacing w:line="360" w:lineRule="auto"/>
        <w:rPr>
          <w:rFonts w:hint="default" w:ascii="Times New Roman" w:hAnsi="Times New Roman" w:cs="Times New Roman"/>
          <w:b/>
          <w:bCs w:val="0"/>
          <w:sz w:val="26"/>
          <w:szCs w:val="26"/>
        </w:rPr>
      </w:pP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HYPERLINK \l _Toc13335 </w:instrText>
      </w:r>
      <w:r>
        <w:rPr>
          <w:rFonts w:hint="default" w:ascii="Times New Roman" w:hAnsi="Times New Roman" w:cs="Times New Roman"/>
          <w:b/>
          <w:bCs w:val="0"/>
          <w:sz w:val="26"/>
          <w:szCs w:val="26"/>
        </w:rPr>
        <w:fldChar w:fldCharType="separate"/>
      </w:r>
      <w:r>
        <w:rPr>
          <w:rFonts w:hint="default" w:ascii="Times New Roman" w:hAnsi="Times New Roman" w:eastAsia="Segoe UI" w:cs="Times New Roman"/>
          <w:b/>
          <w:bCs w:val="0"/>
          <w:i w:val="0"/>
          <w:iCs w:val="0"/>
          <w:caps w:val="0"/>
          <w:spacing w:val="0"/>
          <w:sz w:val="26"/>
          <w:szCs w:val="26"/>
          <w:shd w:val="clear" w:fill="FFFFFF"/>
        </w:rPr>
        <w:t>Appendix A: Project Tasks</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_Toc13335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26</w:t>
      </w:r>
      <w:r>
        <w:rPr>
          <w:rFonts w:hint="default" w:ascii="Times New Roman" w:hAnsi="Times New Roman" w:cs="Times New Roman"/>
          <w:b/>
          <w:bCs w:val="0"/>
          <w:sz w:val="26"/>
          <w:szCs w:val="26"/>
        </w:rPr>
        <w:fldChar w:fldCharType="end"/>
      </w:r>
      <w:r>
        <w:rPr>
          <w:rFonts w:hint="default" w:ascii="Times New Roman" w:hAnsi="Times New Roman" w:cs="Times New Roman"/>
          <w:b/>
          <w:bCs w:val="0"/>
          <w:sz w:val="26"/>
          <w:szCs w:val="26"/>
        </w:rPr>
        <w:fldChar w:fldCharType="end"/>
      </w:r>
    </w:p>
    <w:p w14:paraId="13E0D2FC">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_Toc11038 </w:instrText>
      </w:r>
      <w:r>
        <w:rPr>
          <w:rFonts w:hint="default" w:ascii="Times New Roman" w:hAnsi="Times New Roman" w:cs="Times New Roman"/>
          <w:bCs/>
          <w:sz w:val="26"/>
          <w:szCs w:val="26"/>
        </w:rPr>
        <w:fldChar w:fldCharType="separate"/>
      </w:r>
      <w:r>
        <w:rPr>
          <w:rFonts w:hint="default" w:ascii="Times New Roman" w:hAnsi="Times New Roman" w:eastAsia="Segoe UI" w:cs="Times New Roman"/>
          <w:bCs/>
          <w:i w:val="0"/>
          <w:iCs w:val="0"/>
          <w:caps w:val="0"/>
          <w:spacing w:val="0"/>
          <w:sz w:val="26"/>
          <w:szCs w:val="26"/>
          <w:shd w:val="clear" w:fill="FFFFFF"/>
        </w:rPr>
        <w:t>Test-Related Tasks Breakdown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_Toc11038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50569D8F">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_Toc28293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1. Test Planning</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_Toc28293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26</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00C201D2">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_Toc30983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2. Test Design</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_Toc30983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26</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0E1AFEA7">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_Toc12495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3. Test Development</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_Toc12495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26</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6D34C913">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_Toc17217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4. Test Execution</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_Toc17217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27</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52AAAFD6">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_Toc24442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5. Defect Management</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_Toc24442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27</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5B86671B">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_Toc19798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6. Test Evaluation</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_Toc19798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28</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44FC0736">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_Toc17562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7. Test Reporting</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_Toc17562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28</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248953F8">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_Toc17137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8. Test Environment Management</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_Toc17137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28</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57CAADF4">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_Toc26486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9. Test Maintenance</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_Toc26486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29</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7D1EC218">
      <w:pPr>
        <w:pStyle w:val="144"/>
        <w:tabs>
          <w:tab w:val="right" w:leader="dot" w:pos="9071"/>
        </w:tabs>
        <w:spacing w:line="360" w:lineRule="auto"/>
        <w:rPr>
          <w:rFonts w:hint="default" w:ascii="Times New Roman" w:hAnsi="Times New Roman" w:cs="Times New Roman"/>
          <w:i/>
          <w:iCs/>
          <w:sz w:val="26"/>
          <w:szCs w:val="26"/>
        </w:rPr>
      </w:pPr>
      <w:r>
        <w:rPr>
          <w:rFonts w:hint="default" w:ascii="Times New Roman" w:hAnsi="Times New Roman" w:cs="Times New Roman"/>
          <w:bCs/>
          <w:i/>
          <w:iCs/>
          <w:sz w:val="26"/>
          <w:szCs w:val="26"/>
        </w:rPr>
        <w:fldChar w:fldCharType="begin"/>
      </w:r>
      <w:r>
        <w:rPr>
          <w:rFonts w:hint="default" w:ascii="Times New Roman" w:hAnsi="Times New Roman" w:cs="Times New Roman"/>
          <w:bCs/>
          <w:i/>
          <w:iCs/>
          <w:sz w:val="26"/>
          <w:szCs w:val="26"/>
        </w:rPr>
        <w:instrText xml:space="preserve"> HYPERLINK \l _Toc30588 </w:instrText>
      </w:r>
      <w:r>
        <w:rPr>
          <w:rFonts w:hint="default" w:ascii="Times New Roman" w:hAnsi="Times New Roman" w:cs="Times New Roman"/>
          <w:bCs/>
          <w:i/>
          <w:iCs/>
          <w:sz w:val="26"/>
          <w:szCs w:val="26"/>
        </w:rPr>
        <w:fldChar w:fldCharType="separate"/>
      </w:r>
      <w:r>
        <w:rPr>
          <w:rFonts w:hint="default" w:ascii="Times New Roman" w:hAnsi="Times New Roman" w:eastAsia="Segoe UI" w:cs="Times New Roman"/>
          <w:bCs/>
          <w:i/>
          <w:iCs/>
          <w:caps w:val="0"/>
          <w:spacing w:val="0"/>
          <w:sz w:val="26"/>
          <w:szCs w:val="26"/>
          <w:shd w:val="clear" w:fill="FFFFFF"/>
        </w:rPr>
        <w:t>10. User Acceptance Testing (UAT)</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_Toc30588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29</w:t>
      </w:r>
      <w:r>
        <w:rPr>
          <w:rFonts w:hint="default" w:ascii="Times New Roman" w:hAnsi="Times New Roman" w:cs="Times New Roman"/>
          <w:i/>
          <w:iCs/>
          <w:sz w:val="26"/>
          <w:szCs w:val="26"/>
        </w:rPr>
        <w:fldChar w:fldCharType="end"/>
      </w:r>
      <w:r>
        <w:rPr>
          <w:rFonts w:hint="default" w:ascii="Times New Roman" w:hAnsi="Times New Roman" w:cs="Times New Roman"/>
          <w:bCs/>
          <w:i/>
          <w:iCs/>
          <w:sz w:val="26"/>
          <w:szCs w:val="26"/>
        </w:rPr>
        <w:fldChar w:fldCharType="end"/>
      </w:r>
    </w:p>
    <w:p w14:paraId="6C9DA4BD">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_Toc31262 </w:instrText>
      </w:r>
      <w:r>
        <w:rPr>
          <w:rFonts w:hint="default" w:ascii="Times New Roman" w:hAnsi="Times New Roman" w:cs="Times New Roman"/>
          <w:bCs/>
          <w:sz w:val="26"/>
          <w:szCs w:val="26"/>
        </w:rPr>
        <w:fldChar w:fldCharType="separate"/>
      </w:r>
      <w:r>
        <w:rPr>
          <w:rFonts w:hint="default" w:ascii="Times New Roman" w:hAnsi="Times New Roman" w:eastAsia="Segoe UI" w:cs="Times New Roman"/>
          <w:bCs/>
          <w:i w:val="0"/>
          <w:iCs w:val="0"/>
          <w:caps w:val="0"/>
          <w:spacing w:val="0"/>
          <w:sz w:val="26"/>
          <w:szCs w:val="26"/>
          <w:shd w:val="clear" w:fill="FFFFFF"/>
        </w:rPr>
        <w:t>Tiêu chí hoàn thành bài kiểm tra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_Toc31262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7CB75E10">
      <w:pPr>
        <w:pStyle w:val="14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_Toc6093 </w:instrText>
      </w:r>
      <w:r>
        <w:rPr>
          <w:rFonts w:hint="default" w:ascii="Times New Roman" w:hAnsi="Times New Roman" w:cs="Times New Roman"/>
          <w:bCs/>
          <w:sz w:val="26"/>
          <w:szCs w:val="26"/>
        </w:rPr>
        <w:fldChar w:fldCharType="separate"/>
      </w:r>
      <w:r>
        <w:rPr>
          <w:rFonts w:hint="default" w:ascii="Times New Roman" w:hAnsi="Times New Roman" w:eastAsia="Segoe UI" w:cs="Times New Roman"/>
          <w:bCs/>
          <w:i w:val="0"/>
          <w:iCs w:val="0"/>
          <w:caps w:val="0"/>
          <w:spacing w:val="0"/>
          <w:sz w:val="26"/>
          <w:szCs w:val="26"/>
          <w:shd w:val="clear" w:fill="FFFFFF"/>
        </w:rPr>
        <w:t>Tiêu chí thành công của bài kiểm tra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_Toc6093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7D0677B1">
      <w:pPr>
        <w:keepNext/>
        <w:spacing w:line="360" w:lineRule="auto"/>
        <w:jc w:val="both"/>
        <w:rPr>
          <w:rFonts w:hint="default" w:ascii="Times New Roman" w:hAnsi="Times New Roman" w:cs="Times New Roman"/>
          <w:b/>
          <w:bCs/>
          <w:sz w:val="36"/>
          <w:szCs w:val="36"/>
        </w:rPr>
        <w:sectPr>
          <w:pgSz w:w="11906" w:h="16838"/>
          <w:pgMar w:top="1134" w:right="1134" w:bottom="1134" w:left="1701" w:header="720" w:footer="720" w:gutter="0"/>
          <w:cols w:space="720" w:num="1"/>
          <w:docGrid w:linePitch="360" w:charSpace="0"/>
        </w:sectPr>
      </w:pPr>
      <w:r>
        <w:rPr>
          <w:rFonts w:hint="default" w:ascii="Times New Roman" w:hAnsi="Times New Roman" w:cs="Times New Roman"/>
          <w:bCs/>
          <w:sz w:val="26"/>
          <w:szCs w:val="26"/>
        </w:rPr>
        <w:fldChar w:fldCharType="end"/>
      </w:r>
      <w:bookmarkStart w:id="83" w:name="_GoBack"/>
      <w:bookmarkEnd w:id="83"/>
    </w:p>
    <w:p w14:paraId="45E186C7">
      <w:pPr>
        <w:keepNext/>
        <w:spacing w:line="360" w:lineRule="auto"/>
        <w:jc w:val="center"/>
        <w:rPr>
          <w:rFonts w:hint="default" w:ascii="Times New Roman" w:hAnsi="Times New Roman"/>
          <w:b/>
          <w:bCs/>
          <w:sz w:val="36"/>
          <w:szCs w:val="36"/>
        </w:rPr>
      </w:pPr>
      <w:r>
        <w:rPr>
          <w:rFonts w:hint="default" w:ascii="Times New Roman" w:hAnsi="Times New Roman"/>
          <w:b/>
          <w:bCs/>
          <w:sz w:val="36"/>
          <w:szCs w:val="36"/>
        </w:rPr>
        <w:t>Test Plan</w:t>
      </w:r>
    </w:p>
    <w:p w14:paraId="1A154D98">
      <w:pPr>
        <w:keepNext/>
        <w:spacing w:line="360" w:lineRule="auto"/>
        <w:jc w:val="left"/>
        <w:outlineLvl w:val="0"/>
        <w:rPr>
          <w:rFonts w:hint="default" w:ascii="Times New Roman" w:hAnsi="Times New Roman"/>
          <w:b/>
          <w:bCs/>
          <w:sz w:val="32"/>
          <w:szCs w:val="32"/>
        </w:rPr>
      </w:pPr>
      <w:bookmarkStart w:id="0" w:name="_Toc24516"/>
      <w:r>
        <w:rPr>
          <w:rFonts w:hint="default" w:ascii="Times New Roman" w:hAnsi="Times New Roman"/>
          <w:b/>
          <w:bCs/>
          <w:sz w:val="32"/>
          <w:szCs w:val="32"/>
        </w:rPr>
        <w:t>1. Introduction</w:t>
      </w:r>
      <w:bookmarkEnd w:id="0"/>
    </w:p>
    <w:p w14:paraId="79B01FAE">
      <w:pPr>
        <w:keepNext/>
        <w:spacing w:line="360" w:lineRule="auto"/>
        <w:jc w:val="left"/>
        <w:outlineLvl w:val="1"/>
        <w:rPr>
          <w:rFonts w:hint="default" w:ascii="Times New Roman" w:hAnsi="Times New Roman" w:cs="Times New Roman"/>
          <w:b/>
          <w:bCs/>
          <w:sz w:val="28"/>
          <w:szCs w:val="28"/>
        </w:rPr>
      </w:pPr>
      <w:bookmarkStart w:id="1" w:name="_Toc5457"/>
      <w:r>
        <w:rPr>
          <w:rFonts w:hint="default" w:ascii="Times New Roman" w:hAnsi="Times New Roman"/>
          <w:b/>
          <w:bCs/>
          <w:sz w:val="28"/>
          <w:szCs w:val="28"/>
        </w:rPr>
        <w:t>1.1 Purpose</w:t>
      </w:r>
      <w:bookmarkEnd w:id="1"/>
    </w:p>
    <w:p w14:paraId="28507E98">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r>
        <w:rPr>
          <w:rFonts w:hint="default"/>
          <w:sz w:val="20"/>
          <w:szCs w:val="20"/>
        </w:rPr>
        <w:t xml:space="preserve">This Test Plan document for MERN E-commerce Headphone Shop supports </w:t>
      </w:r>
      <w:r>
        <w:rPr>
          <w:rFonts w:hint="default" w:ascii="Times New Roman" w:hAnsi="Times New Roman" w:cs="Times New Roman"/>
          <w:sz w:val="20"/>
          <w:szCs w:val="20"/>
        </w:rPr>
        <w:t>the following objectives:</w:t>
      </w:r>
    </w:p>
    <w:p w14:paraId="4BF1ED82">
      <w:pPr>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Identify existing project information and software components to be tested</w:t>
      </w:r>
    </w:p>
    <w:p w14:paraId="328A941C">
      <w:pPr>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List recommended Requirements for Test (high level)</w:t>
      </w:r>
    </w:p>
    <w:p w14:paraId="53B077AC">
      <w:pPr>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Recommend and describe testing strategies to be employed</w:t>
      </w:r>
    </w:p>
    <w:p w14:paraId="6F175C67">
      <w:pPr>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Identify required resources and provide a test effort estimate</w:t>
      </w:r>
    </w:p>
    <w:p w14:paraId="54ED4AC4">
      <w:pPr>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List the test project deliverable elements</w:t>
      </w:r>
    </w:p>
    <w:p w14:paraId="004803A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textAlignment w:val="auto"/>
        <w:outlineLvl w:val="1"/>
        <w:rPr>
          <w:rFonts w:hint="default" w:ascii="Times New Roman" w:hAnsi="Times New Roman" w:cs="Times New Roman"/>
          <w:b/>
          <w:bCs/>
          <w:sz w:val="24"/>
          <w:szCs w:val="24"/>
        </w:rPr>
      </w:pPr>
      <w:bookmarkStart w:id="2" w:name="_Toc10511"/>
      <w:r>
        <w:rPr>
          <w:rFonts w:hint="default" w:ascii="Times New Roman" w:hAnsi="Times New Roman" w:cs="Times New Roman"/>
          <w:b/>
          <w:bCs/>
          <w:sz w:val="24"/>
          <w:szCs w:val="24"/>
        </w:rPr>
        <w:t>1.2 Background</w:t>
      </w:r>
      <w:bookmarkEnd w:id="2"/>
    </w:p>
    <w:p w14:paraId="084F0229">
      <w:pPr>
        <w:numPr>
          <w:ilvl w:val="0"/>
          <w:numId w:val="0"/>
        </w:numPr>
        <w:spacing w:line="360" w:lineRule="auto"/>
        <w:rPr>
          <w:rFonts w:hint="default"/>
          <w:b w:val="0"/>
          <w:bCs w:val="0"/>
          <w:sz w:val="20"/>
          <w:szCs w:val="20"/>
        </w:rPr>
      </w:pPr>
      <w:r>
        <w:rPr>
          <w:rFonts w:hint="default"/>
          <w:b w:val="0"/>
          <w:bCs w:val="0"/>
          <w:sz w:val="20"/>
          <w:szCs w:val="20"/>
        </w:rPr>
        <w:t>The system developed is an e-commerce platform specialized in selling headphones, built using MERN stack (MongoDB, Express. js, React, Node.js). The system provides capabilities for users to browse products, manage shopping carts, place orders, write reviews, and manage wishlists. Admin users can manage products, orders, and users.</w:t>
      </w:r>
    </w:p>
    <w:p w14:paraId="58EC21B6">
      <w:pPr>
        <w:numPr>
          <w:ilvl w:val="0"/>
          <w:numId w:val="0"/>
        </w:numPr>
        <w:spacing w:line="360" w:lineRule="auto"/>
        <w:rPr>
          <w:rFonts w:hint="default"/>
          <w:b w:val="0"/>
          <w:bCs w:val="0"/>
          <w:sz w:val="20"/>
          <w:szCs w:val="20"/>
        </w:rPr>
      </w:pPr>
      <w:r>
        <w:rPr>
          <w:rFonts w:hint="default"/>
          <w:b w:val="0"/>
          <w:bCs w:val="0"/>
          <w:sz w:val="20"/>
          <w:szCs w:val="20"/>
        </w:rPr>
        <w:t>The system is intended for the online retail market and positioned as a full-featured e-commerce solution with authentication, payment processing, and inventory management.</w:t>
      </w:r>
    </w:p>
    <w:p w14:paraId="27805CAF">
      <w:pPr>
        <w:numPr>
          <w:ilvl w:val="0"/>
          <w:numId w:val="0"/>
        </w:numPr>
        <w:spacing w:line="360" w:lineRule="auto"/>
        <w:outlineLvl w:val="1"/>
        <w:rPr>
          <w:rFonts w:hint="default"/>
          <w:b/>
          <w:bCs/>
          <w:sz w:val="28"/>
          <w:szCs w:val="28"/>
        </w:rPr>
      </w:pPr>
      <w:bookmarkStart w:id="3" w:name="_Toc23445"/>
      <w:r>
        <w:rPr>
          <w:rFonts w:hint="default"/>
          <w:b/>
          <w:bCs/>
          <w:sz w:val="28"/>
          <w:szCs w:val="28"/>
        </w:rPr>
        <w:t>1.3 Scope</w:t>
      </w:r>
      <w:bookmarkEnd w:id="3"/>
    </w:p>
    <w:p w14:paraId="5DA1CB7F">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sz w:val="20"/>
          <w:szCs w:val="20"/>
          <w:shd w:val="clear" w:fill="FFFFFF"/>
        </w:rPr>
        <w:t>This Test Plan describes the system tests that will be conducted within:</w:t>
      </w:r>
    </w:p>
    <w:p w14:paraId="2D55F03F">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b w:val="0"/>
          <w:bCs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Build 1</w:t>
      </w:r>
      <w:r>
        <w:rPr>
          <w:rFonts w:hint="default" w:ascii="Times New Roman" w:hAnsi="Times New Roman" w:eastAsia="Segoe UI" w:cs="Times New Roman"/>
          <w:b w:val="0"/>
          <w:bCs w:val="0"/>
          <w:i w:val="0"/>
          <w:iCs w:val="0"/>
          <w:caps w:val="0"/>
          <w:color w:val="1F2328"/>
          <w:spacing w:val="0"/>
          <w:sz w:val="20"/>
          <w:szCs w:val="20"/>
          <w:shd w:val="clear" w:fill="FFFFFF"/>
        </w:rPr>
        <w:t>: Core authentication and product browsing</w:t>
      </w:r>
    </w:p>
    <w:p w14:paraId="76C2D6B6">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b w:val="0"/>
          <w:bCs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Build 2</w:t>
      </w:r>
      <w:r>
        <w:rPr>
          <w:rFonts w:hint="default" w:ascii="Times New Roman" w:hAnsi="Times New Roman" w:eastAsia="Segoe UI" w:cs="Times New Roman"/>
          <w:b w:val="0"/>
          <w:bCs w:val="0"/>
          <w:i w:val="0"/>
          <w:iCs w:val="0"/>
          <w:caps w:val="0"/>
          <w:color w:val="1F2328"/>
          <w:spacing w:val="0"/>
          <w:sz w:val="20"/>
          <w:szCs w:val="20"/>
          <w:shd w:val="clear" w:fill="FFFFFF"/>
        </w:rPr>
        <w:t>: Shopping cart, wishlist, and checkout</w:t>
      </w:r>
    </w:p>
    <w:p w14:paraId="3C4D750E">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b w:val="0"/>
          <w:bCs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Build 3</w:t>
      </w:r>
      <w:r>
        <w:rPr>
          <w:rFonts w:hint="default" w:ascii="Times New Roman" w:hAnsi="Times New Roman" w:eastAsia="Segoe UI" w:cs="Times New Roman"/>
          <w:b w:val="0"/>
          <w:bCs w:val="0"/>
          <w:i w:val="0"/>
          <w:iCs w:val="0"/>
          <w:caps w:val="0"/>
          <w:color w:val="1F2328"/>
          <w:spacing w:val="0"/>
          <w:sz w:val="20"/>
          <w:szCs w:val="20"/>
          <w:shd w:val="clear" w:fill="FFFFFF"/>
        </w:rPr>
        <w:t>: Order management and admin features</w:t>
      </w:r>
    </w:p>
    <w:p w14:paraId="053C0EBF">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b w:val="0"/>
          <w:bCs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Release Candidates</w:t>
      </w:r>
      <w:r>
        <w:rPr>
          <w:rFonts w:hint="default" w:ascii="Times New Roman" w:hAnsi="Times New Roman" w:eastAsia="Segoe UI" w:cs="Times New Roman"/>
          <w:b w:val="0"/>
          <w:bCs w:val="0"/>
          <w:i w:val="0"/>
          <w:iCs w:val="0"/>
          <w:caps w:val="0"/>
          <w:color w:val="1F2328"/>
          <w:spacing w:val="0"/>
          <w:sz w:val="20"/>
          <w:szCs w:val="20"/>
          <w:shd w:val="clear" w:fill="FFFFFF"/>
        </w:rPr>
        <w:t>: Integration testing and bug fixes</w:t>
      </w:r>
    </w:p>
    <w:p w14:paraId="47682041">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b w:val="0"/>
          <w:bCs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Release Version</w:t>
      </w:r>
      <w:r>
        <w:rPr>
          <w:rFonts w:hint="default" w:ascii="Times New Roman" w:hAnsi="Times New Roman" w:eastAsia="Segoe UI" w:cs="Times New Roman"/>
          <w:b w:val="0"/>
          <w:bCs w:val="0"/>
          <w:i w:val="0"/>
          <w:iCs w:val="0"/>
          <w:caps w:val="0"/>
          <w:color w:val="1F2328"/>
          <w:spacing w:val="0"/>
          <w:sz w:val="20"/>
          <w:szCs w:val="20"/>
          <w:shd w:val="clear" w:fill="FFFFFF"/>
        </w:rPr>
        <w:t>: Final validation</w:t>
      </w:r>
    </w:p>
    <w:p w14:paraId="0B3D6465">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shd w:val="clear" w:fill="FFFFFF"/>
        </w:rPr>
      </w:pPr>
      <w:r>
        <w:rPr>
          <w:rFonts w:hint="default" w:ascii="Times New Roman" w:hAnsi="Times New Roman" w:eastAsia="Segoe UI" w:cs="Times New Roman"/>
          <w:i w:val="0"/>
          <w:iCs w:val="0"/>
          <w:caps w:val="0"/>
          <w:color w:val="1F2328"/>
          <w:spacing w:val="0"/>
          <w:sz w:val="20"/>
          <w:szCs w:val="20"/>
          <w:shd w:val="clear" w:fill="FFFFFF"/>
        </w:rPr>
        <w:t>This Test Plan applies to testing all MERN E-commerce requirements defined in the Software Requirements Specification and functional documentation.</w:t>
      </w:r>
    </w:p>
    <w:p w14:paraId="0514CF04">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outlineLvl w:val="1"/>
        <w:rPr>
          <w:rFonts w:hint="default" w:ascii="Times New Roman" w:hAnsi="Times New Roman" w:eastAsia="Segoe UI"/>
          <w:b/>
          <w:bCs/>
          <w:i w:val="0"/>
          <w:iCs w:val="0"/>
          <w:caps w:val="0"/>
          <w:color w:val="1F2328"/>
          <w:spacing w:val="0"/>
          <w:sz w:val="28"/>
          <w:szCs w:val="28"/>
          <w:shd w:val="clear" w:fill="FFFFFF"/>
        </w:rPr>
      </w:pPr>
      <w:bookmarkStart w:id="4" w:name="_Toc6649"/>
      <w:r>
        <w:rPr>
          <w:rFonts w:hint="default" w:ascii="Times New Roman" w:hAnsi="Times New Roman" w:eastAsia="Segoe UI"/>
          <w:b/>
          <w:bCs/>
          <w:i w:val="0"/>
          <w:iCs w:val="0"/>
          <w:caps w:val="0"/>
          <w:color w:val="1F2328"/>
          <w:spacing w:val="0"/>
          <w:sz w:val="28"/>
          <w:szCs w:val="28"/>
          <w:shd w:val="clear" w:fill="FFFFFF"/>
        </w:rPr>
        <w:t>1.4 Project Identification</w:t>
      </w:r>
      <w:bookmarkEnd w:id="4"/>
    </w:p>
    <w:p w14:paraId="6CFD1192">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b w:val="0"/>
          <w:bCs w:val="0"/>
          <w:i w:val="0"/>
          <w:iCs w:val="0"/>
          <w:caps w:val="0"/>
          <w:color w:val="1F2328"/>
          <w:spacing w:val="0"/>
          <w:sz w:val="20"/>
          <w:szCs w:val="20"/>
          <w:shd w:val="clear" w:fill="FFFFFF"/>
        </w:rPr>
      </w:pPr>
      <w:r>
        <w:rPr>
          <w:rFonts w:hint="default" w:ascii="Times New Roman" w:hAnsi="Times New Roman" w:eastAsia="Segoe UI"/>
          <w:b w:val="0"/>
          <w:bCs w:val="0"/>
          <w:i w:val="0"/>
          <w:iCs w:val="0"/>
          <w:caps w:val="0"/>
          <w:color w:val="1F2328"/>
          <w:spacing w:val="0"/>
          <w:sz w:val="20"/>
          <w:szCs w:val="20"/>
          <w:shd w:val="clear" w:fill="FFFFFF"/>
        </w:rPr>
        <w:t>The table below identifies the documentation and availability used for developing the Test Plan:</w:t>
      </w:r>
    </w:p>
    <w:tbl>
      <w:tblPr>
        <w:tblStyle w:val="12"/>
        <w:tblW w:w="951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785"/>
        <w:gridCol w:w="1453"/>
        <w:gridCol w:w="1485"/>
        <w:gridCol w:w="1830"/>
        <w:gridCol w:w="2960"/>
      </w:tblGrid>
      <w:tr w14:paraId="0B646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785"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6835A4E2">
            <w:pPr>
              <w:keepNext w:val="0"/>
              <w:keepLines w:val="0"/>
              <w:widowControl/>
              <w:suppressLineNumbers w:val="0"/>
              <w:jc w:val="center"/>
              <w:rPr>
                <w:rFonts w:hint="default" w:ascii="Times New Roman" w:hAnsi="Times New Roman" w:eastAsia="Segoe UI" w:cs="Times New Roman"/>
                <w:b/>
                <w:bCs/>
                <w:i w:val="0"/>
                <w:iCs w:val="0"/>
                <w:caps w:val="0"/>
                <w:color w:val="1F2328"/>
                <w:spacing w:val="0"/>
                <w:sz w:val="20"/>
                <w:szCs w:val="20"/>
              </w:rPr>
            </w:pPr>
            <w:r>
              <w:rPr>
                <w:rFonts w:hint="default" w:ascii="Times New Roman" w:hAnsi="Times New Roman" w:eastAsia="Segoe UI" w:cs="Times New Roman"/>
                <w:b/>
                <w:bCs/>
                <w:i w:val="0"/>
                <w:iCs w:val="0"/>
                <w:caps w:val="0"/>
                <w:color w:val="1F2328"/>
                <w:spacing w:val="0"/>
                <w:kern w:val="0"/>
                <w:sz w:val="20"/>
                <w:szCs w:val="20"/>
                <w:lang w:val="en-US" w:eastAsia="zh-CN" w:bidi="ar"/>
              </w:rPr>
              <w:t>Document (and version/date)</w:t>
            </w:r>
          </w:p>
        </w:tc>
        <w:tc>
          <w:tcPr>
            <w:tcW w:w="1453"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4D56A0B8">
            <w:pPr>
              <w:keepNext w:val="0"/>
              <w:keepLines w:val="0"/>
              <w:widowControl/>
              <w:suppressLineNumbers w:val="0"/>
              <w:jc w:val="center"/>
              <w:rPr>
                <w:rFonts w:hint="default" w:ascii="Times New Roman" w:hAnsi="Times New Roman" w:eastAsia="Segoe UI" w:cs="Times New Roman"/>
                <w:b/>
                <w:bCs/>
                <w:i w:val="0"/>
                <w:iCs w:val="0"/>
                <w:caps w:val="0"/>
                <w:color w:val="1F2328"/>
                <w:spacing w:val="0"/>
                <w:sz w:val="20"/>
                <w:szCs w:val="20"/>
              </w:rPr>
            </w:pPr>
            <w:r>
              <w:rPr>
                <w:rFonts w:hint="default" w:ascii="Times New Roman" w:hAnsi="Times New Roman" w:eastAsia="Segoe UI" w:cs="Times New Roman"/>
                <w:b/>
                <w:bCs/>
                <w:i w:val="0"/>
                <w:iCs w:val="0"/>
                <w:caps w:val="0"/>
                <w:color w:val="1F2328"/>
                <w:spacing w:val="0"/>
                <w:kern w:val="0"/>
                <w:sz w:val="20"/>
                <w:szCs w:val="20"/>
                <w:lang w:val="en-US" w:eastAsia="zh-CN" w:bidi="ar"/>
              </w:rPr>
              <w:t>Created or Available</w:t>
            </w:r>
          </w:p>
        </w:tc>
        <w:tc>
          <w:tcPr>
            <w:tcW w:w="1485"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5E239F84">
            <w:pPr>
              <w:keepNext w:val="0"/>
              <w:keepLines w:val="0"/>
              <w:widowControl/>
              <w:suppressLineNumbers w:val="0"/>
              <w:jc w:val="center"/>
              <w:rPr>
                <w:rFonts w:hint="default" w:ascii="Times New Roman" w:hAnsi="Times New Roman" w:eastAsia="Segoe UI" w:cs="Times New Roman"/>
                <w:b/>
                <w:bCs/>
                <w:i w:val="0"/>
                <w:iCs w:val="0"/>
                <w:caps w:val="0"/>
                <w:color w:val="1F2328"/>
                <w:spacing w:val="0"/>
                <w:sz w:val="20"/>
                <w:szCs w:val="20"/>
              </w:rPr>
            </w:pPr>
            <w:r>
              <w:rPr>
                <w:rFonts w:hint="default" w:ascii="Times New Roman" w:hAnsi="Times New Roman" w:eastAsia="Segoe UI" w:cs="Times New Roman"/>
                <w:b/>
                <w:bCs/>
                <w:i w:val="0"/>
                <w:iCs w:val="0"/>
                <w:caps w:val="0"/>
                <w:color w:val="1F2328"/>
                <w:spacing w:val="0"/>
                <w:kern w:val="0"/>
                <w:sz w:val="20"/>
                <w:szCs w:val="20"/>
                <w:lang w:val="en-US" w:eastAsia="zh-CN" w:bidi="ar"/>
              </w:rPr>
              <w:t>Received or Reviewed</w:t>
            </w:r>
          </w:p>
        </w:tc>
        <w:tc>
          <w:tcPr>
            <w:tcW w:w="1830"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1C516CE6">
            <w:pPr>
              <w:keepNext w:val="0"/>
              <w:keepLines w:val="0"/>
              <w:widowControl/>
              <w:suppressLineNumbers w:val="0"/>
              <w:jc w:val="center"/>
              <w:rPr>
                <w:rFonts w:hint="default" w:ascii="Times New Roman" w:hAnsi="Times New Roman" w:eastAsia="Segoe UI" w:cs="Times New Roman"/>
                <w:b/>
                <w:bCs/>
                <w:i w:val="0"/>
                <w:iCs w:val="0"/>
                <w:caps w:val="0"/>
                <w:color w:val="1F2328"/>
                <w:spacing w:val="0"/>
                <w:sz w:val="20"/>
                <w:szCs w:val="20"/>
              </w:rPr>
            </w:pPr>
            <w:r>
              <w:rPr>
                <w:rFonts w:hint="default" w:ascii="Times New Roman" w:hAnsi="Times New Roman" w:eastAsia="Segoe UI" w:cs="Times New Roman"/>
                <w:b/>
                <w:bCs/>
                <w:i w:val="0"/>
                <w:iCs w:val="0"/>
                <w:caps w:val="0"/>
                <w:color w:val="1F2328"/>
                <w:spacing w:val="0"/>
                <w:kern w:val="0"/>
                <w:sz w:val="20"/>
                <w:szCs w:val="20"/>
                <w:lang w:val="en-US" w:eastAsia="zh-CN" w:bidi="ar"/>
              </w:rPr>
              <w:t>Author or Resource</w:t>
            </w:r>
          </w:p>
        </w:tc>
        <w:tc>
          <w:tcPr>
            <w:tcW w:w="2960"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39369DAD">
            <w:pPr>
              <w:keepNext w:val="0"/>
              <w:keepLines w:val="0"/>
              <w:widowControl/>
              <w:suppressLineNumbers w:val="0"/>
              <w:jc w:val="center"/>
              <w:rPr>
                <w:rFonts w:hint="default" w:ascii="Times New Roman" w:hAnsi="Times New Roman" w:eastAsia="Segoe UI" w:cs="Times New Roman"/>
                <w:b/>
                <w:bCs/>
                <w:i w:val="0"/>
                <w:iCs w:val="0"/>
                <w:caps w:val="0"/>
                <w:color w:val="1F2328"/>
                <w:spacing w:val="0"/>
                <w:sz w:val="20"/>
                <w:szCs w:val="20"/>
              </w:rPr>
            </w:pPr>
            <w:r>
              <w:rPr>
                <w:rFonts w:hint="default" w:ascii="Times New Roman" w:hAnsi="Times New Roman" w:eastAsia="Segoe UI" w:cs="Times New Roman"/>
                <w:b/>
                <w:bCs/>
                <w:i w:val="0"/>
                <w:iCs w:val="0"/>
                <w:caps w:val="0"/>
                <w:color w:val="1F2328"/>
                <w:spacing w:val="0"/>
                <w:kern w:val="0"/>
                <w:sz w:val="20"/>
                <w:szCs w:val="20"/>
                <w:lang w:val="en-US" w:eastAsia="zh-CN" w:bidi="ar"/>
              </w:rPr>
              <w:t>Notes</w:t>
            </w:r>
          </w:p>
        </w:tc>
      </w:tr>
      <w:tr w14:paraId="71434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785"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6A31D0FB">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Requirements Specification</w:t>
            </w:r>
          </w:p>
        </w:tc>
        <w:tc>
          <w:tcPr>
            <w:tcW w:w="1453"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2DB7924C">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cs="Times New Roman"/>
                <w:b/>
                <w:color w:val="000000"/>
                <w:spacing w:val="-3"/>
                <w:sz w:val="20"/>
                <w:szCs w:val="20"/>
                <w:highlight w:val="black"/>
              </w:rPr>
              <w:t></w:t>
            </w:r>
            <w:r>
              <w:rPr>
                <w:rFonts w:hint="default" w:ascii="Times New Roman" w:hAnsi="Times New Roman" w:eastAsia="Segoe UI" w:cs="Times New Roman"/>
                <w:i w:val="0"/>
                <w:iCs w:val="0"/>
                <w:caps w:val="0"/>
                <w:color w:val="1F2328"/>
                <w:spacing w:val="0"/>
                <w:kern w:val="0"/>
                <w:sz w:val="20"/>
                <w:szCs w:val="20"/>
                <w:lang w:val="en-US" w:eastAsia="zh-CN" w:bidi="ar"/>
              </w:rPr>
              <w:t xml:space="preserve"> Yes ☐ No</w:t>
            </w:r>
          </w:p>
        </w:tc>
        <w:tc>
          <w:tcPr>
            <w:tcW w:w="1485"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322F8468">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cs="Times New Roman"/>
                <w:b/>
                <w:color w:val="000000"/>
                <w:spacing w:val="-3"/>
                <w:sz w:val="20"/>
                <w:szCs w:val="20"/>
                <w:highlight w:val="black"/>
              </w:rPr>
              <w:t></w:t>
            </w:r>
            <w:r>
              <w:rPr>
                <w:rFonts w:hint="default" w:ascii="Times New Roman" w:hAnsi="Times New Roman" w:eastAsia="Segoe UI" w:cs="Times New Roman"/>
                <w:i w:val="0"/>
                <w:iCs w:val="0"/>
                <w:caps w:val="0"/>
                <w:color w:val="1F2328"/>
                <w:spacing w:val="0"/>
                <w:kern w:val="0"/>
                <w:sz w:val="20"/>
                <w:szCs w:val="20"/>
                <w:lang w:val="en-US" w:eastAsia="zh-CN" w:bidi="ar"/>
              </w:rPr>
              <w:t xml:space="preserve"> Yes ☐ No</w:t>
            </w:r>
          </w:p>
        </w:tc>
        <w:tc>
          <w:tcPr>
            <w:tcW w:w="1830"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1966CBFE">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Product Team</w:t>
            </w:r>
          </w:p>
        </w:tc>
        <w:tc>
          <w:tcPr>
            <w:tcW w:w="2960"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6E029F15">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GitHub repository documentation</w:t>
            </w:r>
          </w:p>
        </w:tc>
      </w:tr>
      <w:tr w14:paraId="0E001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785"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73449008">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Functional Specification</w:t>
            </w:r>
          </w:p>
        </w:tc>
        <w:tc>
          <w:tcPr>
            <w:tcW w:w="1453"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4FDB564F">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cs="Times New Roman"/>
                <w:b/>
                <w:color w:val="000000"/>
                <w:spacing w:val="-3"/>
                <w:sz w:val="20"/>
                <w:szCs w:val="20"/>
                <w:highlight w:val="black"/>
              </w:rPr>
              <w:t></w:t>
            </w:r>
            <w:r>
              <w:rPr>
                <w:rFonts w:hint="default" w:ascii="Times New Roman" w:hAnsi="Times New Roman" w:eastAsia="Segoe UI" w:cs="Times New Roman"/>
                <w:i w:val="0"/>
                <w:iCs w:val="0"/>
                <w:caps w:val="0"/>
                <w:color w:val="1F2328"/>
                <w:spacing w:val="0"/>
                <w:kern w:val="0"/>
                <w:sz w:val="20"/>
                <w:szCs w:val="20"/>
                <w:lang w:val="en-US" w:eastAsia="zh-CN" w:bidi="ar"/>
              </w:rPr>
              <w:t xml:space="preserve"> Yes ☐ No</w:t>
            </w:r>
          </w:p>
        </w:tc>
        <w:tc>
          <w:tcPr>
            <w:tcW w:w="1485"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221D0A8F">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cs="Times New Roman"/>
                <w:b/>
                <w:color w:val="000000"/>
                <w:spacing w:val="-3"/>
                <w:sz w:val="20"/>
                <w:szCs w:val="20"/>
                <w:highlight w:val="black"/>
              </w:rPr>
              <w:t></w:t>
            </w:r>
            <w:r>
              <w:rPr>
                <w:rFonts w:hint="default" w:ascii="Times New Roman" w:hAnsi="Times New Roman" w:eastAsia="Segoe UI" w:cs="Times New Roman"/>
                <w:i w:val="0"/>
                <w:iCs w:val="0"/>
                <w:caps w:val="0"/>
                <w:color w:val="1F2328"/>
                <w:spacing w:val="0"/>
                <w:kern w:val="0"/>
                <w:sz w:val="20"/>
                <w:szCs w:val="20"/>
                <w:lang w:val="en-US" w:eastAsia="zh-CN" w:bidi="ar"/>
              </w:rPr>
              <w:t xml:space="preserve"> Yes ☐ No</w:t>
            </w:r>
          </w:p>
        </w:tc>
        <w:tc>
          <w:tcPr>
            <w:tcW w:w="1830"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0B9BB221">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Development Team</w:t>
            </w:r>
          </w:p>
        </w:tc>
        <w:tc>
          <w:tcPr>
            <w:tcW w:w="2960"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03FE286B">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API routes and components</w:t>
            </w:r>
          </w:p>
        </w:tc>
      </w:tr>
      <w:tr w14:paraId="7BE38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785"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1D923105">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Use-Case Reports</w:t>
            </w:r>
          </w:p>
        </w:tc>
        <w:tc>
          <w:tcPr>
            <w:tcW w:w="1453"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78953DD0">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cs="Times New Roman"/>
                <w:b/>
                <w:color w:val="000000"/>
                <w:spacing w:val="-3"/>
                <w:sz w:val="20"/>
                <w:szCs w:val="20"/>
                <w:highlight w:val="black"/>
              </w:rPr>
              <w:t></w:t>
            </w:r>
            <w:r>
              <w:rPr>
                <w:rFonts w:hint="default" w:ascii="Times New Roman" w:hAnsi="Times New Roman" w:eastAsia="Segoe UI" w:cs="Times New Roman"/>
                <w:i w:val="0"/>
                <w:iCs w:val="0"/>
                <w:caps w:val="0"/>
                <w:color w:val="1F2328"/>
                <w:spacing w:val="0"/>
                <w:kern w:val="0"/>
                <w:sz w:val="20"/>
                <w:szCs w:val="20"/>
                <w:lang w:val="en-US" w:eastAsia="zh-CN" w:bidi="ar"/>
              </w:rPr>
              <w:t xml:space="preserve"> Yes ☐ No</w:t>
            </w:r>
          </w:p>
        </w:tc>
        <w:tc>
          <w:tcPr>
            <w:tcW w:w="1485"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3FA8B473">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cs="Times New Roman"/>
                <w:b/>
                <w:color w:val="000000"/>
                <w:spacing w:val="-3"/>
                <w:sz w:val="20"/>
                <w:szCs w:val="20"/>
                <w:highlight w:val="black"/>
              </w:rPr>
              <w:t></w:t>
            </w:r>
            <w:r>
              <w:rPr>
                <w:rFonts w:hint="default" w:ascii="Times New Roman" w:hAnsi="Times New Roman" w:eastAsia="Segoe UI" w:cs="Times New Roman"/>
                <w:i w:val="0"/>
                <w:iCs w:val="0"/>
                <w:caps w:val="0"/>
                <w:color w:val="1F2328"/>
                <w:spacing w:val="0"/>
                <w:kern w:val="0"/>
                <w:sz w:val="20"/>
                <w:szCs w:val="20"/>
                <w:lang w:val="en-US" w:eastAsia="zh-CN" w:bidi="ar"/>
              </w:rPr>
              <w:t xml:space="preserve"> Yes ☐ No</w:t>
            </w:r>
          </w:p>
        </w:tc>
        <w:tc>
          <w:tcPr>
            <w:tcW w:w="1830"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6BCBEF0E">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QA Team</w:t>
            </w:r>
          </w:p>
        </w:tc>
        <w:tc>
          <w:tcPr>
            <w:tcW w:w="2960"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0779D54C">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E2E test scenarios</w:t>
            </w:r>
          </w:p>
        </w:tc>
      </w:tr>
      <w:tr w14:paraId="5CD0D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785"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10ADBD1C">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Project Plan</w:t>
            </w:r>
          </w:p>
        </w:tc>
        <w:tc>
          <w:tcPr>
            <w:tcW w:w="1453"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350D1968">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cs="Times New Roman"/>
                <w:b/>
                <w:color w:val="000000"/>
                <w:spacing w:val="-3"/>
                <w:sz w:val="20"/>
                <w:szCs w:val="20"/>
                <w:highlight w:val="black"/>
              </w:rPr>
              <w:t></w:t>
            </w:r>
            <w:r>
              <w:rPr>
                <w:rFonts w:hint="default" w:ascii="Times New Roman" w:hAnsi="Times New Roman" w:eastAsia="Segoe UI" w:cs="Times New Roman"/>
                <w:i w:val="0"/>
                <w:iCs w:val="0"/>
                <w:caps w:val="0"/>
                <w:color w:val="1F2328"/>
                <w:spacing w:val="0"/>
                <w:kern w:val="0"/>
                <w:sz w:val="20"/>
                <w:szCs w:val="20"/>
                <w:lang w:val="en-US" w:eastAsia="zh-CN" w:bidi="ar"/>
              </w:rPr>
              <w:t xml:space="preserve"> Yes ☐ No</w:t>
            </w:r>
          </w:p>
        </w:tc>
        <w:tc>
          <w:tcPr>
            <w:tcW w:w="1485"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0B6D98FD">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cs="Times New Roman"/>
                <w:b/>
                <w:color w:val="000000"/>
                <w:spacing w:val="-3"/>
                <w:sz w:val="20"/>
                <w:szCs w:val="20"/>
                <w:highlight w:val="black"/>
              </w:rPr>
              <w:t></w:t>
            </w:r>
            <w:r>
              <w:rPr>
                <w:rFonts w:hint="default" w:ascii="Times New Roman" w:hAnsi="Times New Roman" w:eastAsia="Segoe UI" w:cs="Times New Roman"/>
                <w:i w:val="0"/>
                <w:iCs w:val="0"/>
                <w:caps w:val="0"/>
                <w:color w:val="1F2328"/>
                <w:spacing w:val="0"/>
                <w:kern w:val="0"/>
                <w:sz w:val="20"/>
                <w:szCs w:val="20"/>
                <w:lang w:val="en-US" w:eastAsia="zh-CN" w:bidi="ar"/>
              </w:rPr>
              <w:t xml:space="preserve"> Yes ☐ No</w:t>
            </w:r>
          </w:p>
        </w:tc>
        <w:tc>
          <w:tcPr>
            <w:tcW w:w="1830"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2D40C988">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Project Manager</w:t>
            </w:r>
          </w:p>
        </w:tc>
        <w:tc>
          <w:tcPr>
            <w:tcW w:w="2960"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4F9F3E69">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GitHub Projects</w:t>
            </w:r>
          </w:p>
        </w:tc>
      </w:tr>
      <w:tr w14:paraId="23218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785"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41EFDE0C">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Design Specifications</w:t>
            </w:r>
          </w:p>
        </w:tc>
        <w:tc>
          <w:tcPr>
            <w:tcW w:w="1453"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2E17ECE8">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cs="Times New Roman"/>
                <w:b/>
                <w:color w:val="000000"/>
                <w:spacing w:val="-3"/>
                <w:sz w:val="20"/>
                <w:szCs w:val="20"/>
                <w:highlight w:val="black"/>
              </w:rPr>
              <w:t></w:t>
            </w:r>
            <w:r>
              <w:rPr>
                <w:rFonts w:hint="default" w:ascii="Times New Roman" w:hAnsi="Times New Roman" w:eastAsia="Segoe UI" w:cs="Times New Roman"/>
                <w:i w:val="0"/>
                <w:iCs w:val="0"/>
                <w:caps w:val="0"/>
                <w:color w:val="1F2328"/>
                <w:spacing w:val="0"/>
                <w:kern w:val="0"/>
                <w:sz w:val="20"/>
                <w:szCs w:val="20"/>
                <w:lang w:val="en-US" w:eastAsia="zh-CN" w:bidi="ar"/>
              </w:rPr>
              <w:t xml:space="preserve"> Yes ☐ No</w:t>
            </w:r>
          </w:p>
        </w:tc>
        <w:tc>
          <w:tcPr>
            <w:tcW w:w="1485"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5CA1AAA2">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cs="Times New Roman"/>
                <w:b/>
                <w:color w:val="000000"/>
                <w:spacing w:val="-3"/>
                <w:sz w:val="20"/>
                <w:szCs w:val="20"/>
                <w:highlight w:val="black"/>
              </w:rPr>
              <w:t></w:t>
            </w:r>
            <w:r>
              <w:rPr>
                <w:rFonts w:hint="default" w:ascii="Times New Roman" w:hAnsi="Times New Roman" w:eastAsia="Segoe UI" w:cs="Times New Roman"/>
                <w:i w:val="0"/>
                <w:iCs w:val="0"/>
                <w:caps w:val="0"/>
                <w:color w:val="1F2328"/>
                <w:spacing w:val="0"/>
                <w:kern w:val="0"/>
                <w:sz w:val="20"/>
                <w:szCs w:val="20"/>
                <w:lang w:val="en-US" w:eastAsia="zh-CN" w:bidi="ar"/>
              </w:rPr>
              <w:t xml:space="preserve"> Yes ☐ No</w:t>
            </w:r>
          </w:p>
        </w:tc>
        <w:tc>
          <w:tcPr>
            <w:tcW w:w="1830"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66469B91">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Frontend Team</w:t>
            </w:r>
          </w:p>
        </w:tc>
        <w:tc>
          <w:tcPr>
            <w:tcW w:w="2960"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6A396472">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Material UI designs</w:t>
            </w:r>
          </w:p>
        </w:tc>
      </w:tr>
      <w:tr w14:paraId="3477D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785"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622F02A4">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Prototype</w:t>
            </w:r>
          </w:p>
        </w:tc>
        <w:tc>
          <w:tcPr>
            <w:tcW w:w="1453"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0BC4ADF3">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cs="Times New Roman"/>
                <w:b/>
                <w:color w:val="000000"/>
                <w:spacing w:val="-3"/>
                <w:sz w:val="20"/>
                <w:szCs w:val="20"/>
                <w:highlight w:val="black"/>
              </w:rPr>
              <w:t></w:t>
            </w:r>
            <w:r>
              <w:rPr>
                <w:rFonts w:hint="default" w:ascii="Times New Roman" w:hAnsi="Times New Roman" w:eastAsia="Segoe UI" w:cs="Times New Roman"/>
                <w:i w:val="0"/>
                <w:iCs w:val="0"/>
                <w:caps w:val="0"/>
                <w:color w:val="1F2328"/>
                <w:spacing w:val="0"/>
                <w:kern w:val="0"/>
                <w:sz w:val="20"/>
                <w:szCs w:val="20"/>
                <w:lang w:val="en-US" w:eastAsia="zh-CN" w:bidi="ar"/>
              </w:rPr>
              <w:t xml:space="preserve"> Yes ☐ No</w:t>
            </w:r>
          </w:p>
        </w:tc>
        <w:tc>
          <w:tcPr>
            <w:tcW w:w="1485"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7F62FA93">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cs="Times New Roman"/>
                <w:b/>
                <w:color w:val="000000"/>
                <w:spacing w:val="-3"/>
                <w:sz w:val="20"/>
                <w:szCs w:val="20"/>
                <w:highlight w:val="black"/>
              </w:rPr>
              <w:t></w:t>
            </w:r>
            <w:r>
              <w:rPr>
                <w:rFonts w:hint="default" w:ascii="Times New Roman" w:hAnsi="Times New Roman" w:eastAsia="Segoe UI" w:cs="Times New Roman"/>
                <w:i w:val="0"/>
                <w:iCs w:val="0"/>
                <w:caps w:val="0"/>
                <w:color w:val="1F2328"/>
                <w:spacing w:val="0"/>
                <w:kern w:val="0"/>
                <w:sz w:val="20"/>
                <w:szCs w:val="20"/>
                <w:lang w:val="en-US" w:eastAsia="zh-CN" w:bidi="ar"/>
              </w:rPr>
              <w:t xml:space="preserve"> Yes ☐ No</w:t>
            </w:r>
          </w:p>
        </w:tc>
        <w:tc>
          <w:tcPr>
            <w:tcW w:w="1830"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46D0A4BF">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Development Team</w:t>
            </w:r>
          </w:p>
        </w:tc>
        <w:tc>
          <w:tcPr>
            <w:tcW w:w="2960"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16E05297">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Working application</w:t>
            </w:r>
          </w:p>
        </w:tc>
      </w:tr>
      <w:tr w14:paraId="58230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785"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60FE8212">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User's Manuals</w:t>
            </w:r>
          </w:p>
        </w:tc>
        <w:tc>
          <w:tcPr>
            <w:tcW w:w="1453"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54F7E3C7">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 xml:space="preserve">☐ Yes </w:t>
            </w:r>
            <w:r>
              <w:rPr>
                <w:rFonts w:hint="default" w:ascii="Times New Roman" w:hAnsi="Times New Roman" w:cs="Times New Roman"/>
                <w:b/>
                <w:color w:val="000000"/>
                <w:spacing w:val="-3"/>
                <w:sz w:val="20"/>
                <w:szCs w:val="20"/>
                <w:highlight w:val="black"/>
              </w:rPr>
              <w:t></w:t>
            </w:r>
            <w:r>
              <w:rPr>
                <w:rFonts w:hint="default" w:ascii="Times New Roman" w:hAnsi="Times New Roman" w:eastAsia="Segoe UI" w:cs="Times New Roman"/>
                <w:i w:val="0"/>
                <w:iCs w:val="0"/>
                <w:caps w:val="0"/>
                <w:color w:val="1F2328"/>
                <w:spacing w:val="0"/>
                <w:kern w:val="0"/>
                <w:sz w:val="20"/>
                <w:szCs w:val="20"/>
                <w:lang w:val="en-US" w:eastAsia="zh-CN" w:bidi="ar"/>
              </w:rPr>
              <w:t xml:space="preserve"> No</w:t>
            </w:r>
          </w:p>
        </w:tc>
        <w:tc>
          <w:tcPr>
            <w:tcW w:w="1485"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208F40BB">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 xml:space="preserve">☐ Yes </w:t>
            </w:r>
            <w:r>
              <w:rPr>
                <w:rFonts w:hint="default" w:ascii="Times New Roman" w:hAnsi="Times New Roman" w:cs="Times New Roman"/>
                <w:b/>
                <w:color w:val="000000"/>
                <w:spacing w:val="-3"/>
                <w:sz w:val="20"/>
                <w:szCs w:val="20"/>
                <w:highlight w:val="black"/>
              </w:rPr>
              <w:t></w:t>
            </w:r>
            <w:r>
              <w:rPr>
                <w:rFonts w:hint="default" w:ascii="Times New Roman" w:hAnsi="Times New Roman" w:eastAsia="Segoe UI" w:cs="Times New Roman"/>
                <w:i w:val="0"/>
                <w:iCs w:val="0"/>
                <w:caps w:val="0"/>
                <w:color w:val="1F2328"/>
                <w:spacing w:val="0"/>
                <w:kern w:val="0"/>
                <w:sz w:val="20"/>
                <w:szCs w:val="20"/>
                <w:lang w:val="en-US" w:eastAsia="zh-CN" w:bidi="ar"/>
              </w:rPr>
              <w:t xml:space="preserve"> No</w:t>
            </w:r>
          </w:p>
        </w:tc>
        <w:tc>
          <w:tcPr>
            <w:tcW w:w="1830"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1AF2415C">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w:t>
            </w:r>
          </w:p>
        </w:tc>
        <w:tc>
          <w:tcPr>
            <w:tcW w:w="2960"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74D9D858">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To be created</w:t>
            </w:r>
          </w:p>
        </w:tc>
      </w:tr>
      <w:tr w14:paraId="2647C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785"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73D18644">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Business Model or Flow</w:t>
            </w:r>
          </w:p>
        </w:tc>
        <w:tc>
          <w:tcPr>
            <w:tcW w:w="1453"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7B4DB6AB">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cs="Times New Roman"/>
                <w:b/>
                <w:color w:val="000000"/>
                <w:spacing w:val="-3"/>
                <w:sz w:val="20"/>
                <w:szCs w:val="20"/>
                <w:highlight w:val="black"/>
              </w:rPr>
              <w:t></w:t>
            </w:r>
            <w:r>
              <w:rPr>
                <w:rFonts w:hint="default" w:ascii="Times New Roman" w:hAnsi="Times New Roman" w:eastAsia="Segoe UI" w:cs="Times New Roman"/>
                <w:i w:val="0"/>
                <w:iCs w:val="0"/>
                <w:caps w:val="0"/>
                <w:color w:val="1F2328"/>
                <w:spacing w:val="0"/>
                <w:kern w:val="0"/>
                <w:sz w:val="20"/>
                <w:szCs w:val="20"/>
                <w:lang w:val="en-US" w:eastAsia="zh-CN" w:bidi="ar"/>
              </w:rPr>
              <w:t xml:space="preserve"> Yes ☐ No</w:t>
            </w:r>
          </w:p>
        </w:tc>
        <w:tc>
          <w:tcPr>
            <w:tcW w:w="1485"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39B05029">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cs="Times New Roman"/>
                <w:b/>
                <w:color w:val="000000"/>
                <w:spacing w:val="-3"/>
                <w:sz w:val="20"/>
                <w:szCs w:val="20"/>
                <w:highlight w:val="black"/>
              </w:rPr>
              <w:t></w:t>
            </w:r>
            <w:r>
              <w:rPr>
                <w:rFonts w:hint="default" w:ascii="Times New Roman" w:hAnsi="Times New Roman" w:eastAsia="Segoe UI" w:cs="Times New Roman"/>
                <w:i w:val="0"/>
                <w:iCs w:val="0"/>
                <w:caps w:val="0"/>
                <w:color w:val="1F2328"/>
                <w:spacing w:val="0"/>
                <w:kern w:val="0"/>
                <w:sz w:val="20"/>
                <w:szCs w:val="20"/>
                <w:lang w:val="en-US" w:eastAsia="zh-CN" w:bidi="ar"/>
              </w:rPr>
              <w:t xml:space="preserve"> Yes ☐ No</w:t>
            </w:r>
          </w:p>
        </w:tc>
        <w:tc>
          <w:tcPr>
            <w:tcW w:w="1830"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7BFE7C5E">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Business Analyst</w:t>
            </w:r>
          </w:p>
        </w:tc>
        <w:tc>
          <w:tcPr>
            <w:tcW w:w="2960"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673679F9">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E2E user journeys</w:t>
            </w:r>
          </w:p>
        </w:tc>
      </w:tr>
      <w:tr w14:paraId="617B4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785"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61E6984D">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Data Model or Flow</w:t>
            </w:r>
          </w:p>
        </w:tc>
        <w:tc>
          <w:tcPr>
            <w:tcW w:w="1453"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038257FB">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cs="Times New Roman"/>
                <w:b/>
                <w:color w:val="000000"/>
                <w:spacing w:val="-3"/>
                <w:sz w:val="20"/>
                <w:szCs w:val="20"/>
                <w:highlight w:val="black"/>
              </w:rPr>
              <w:t></w:t>
            </w:r>
            <w:r>
              <w:rPr>
                <w:rFonts w:hint="default" w:ascii="Times New Roman" w:hAnsi="Times New Roman" w:eastAsia="Segoe UI" w:cs="Times New Roman"/>
                <w:i w:val="0"/>
                <w:iCs w:val="0"/>
                <w:caps w:val="0"/>
                <w:color w:val="1F2328"/>
                <w:spacing w:val="0"/>
                <w:kern w:val="0"/>
                <w:sz w:val="20"/>
                <w:szCs w:val="20"/>
                <w:lang w:val="en-US" w:eastAsia="zh-CN" w:bidi="ar"/>
              </w:rPr>
              <w:t xml:space="preserve"> Yes ☐ No</w:t>
            </w:r>
          </w:p>
        </w:tc>
        <w:tc>
          <w:tcPr>
            <w:tcW w:w="1485"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7CFC59BD">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cs="Times New Roman"/>
                <w:b/>
                <w:color w:val="000000"/>
                <w:spacing w:val="-3"/>
                <w:sz w:val="20"/>
                <w:szCs w:val="20"/>
                <w:highlight w:val="black"/>
              </w:rPr>
              <w:t></w:t>
            </w:r>
            <w:r>
              <w:rPr>
                <w:rFonts w:hint="default" w:ascii="Times New Roman" w:hAnsi="Times New Roman" w:eastAsia="Segoe UI" w:cs="Times New Roman"/>
                <w:i w:val="0"/>
                <w:iCs w:val="0"/>
                <w:caps w:val="0"/>
                <w:color w:val="1F2328"/>
                <w:spacing w:val="0"/>
                <w:kern w:val="0"/>
                <w:sz w:val="20"/>
                <w:szCs w:val="20"/>
                <w:lang w:val="en-US" w:eastAsia="zh-CN" w:bidi="ar"/>
              </w:rPr>
              <w:t xml:space="preserve"> Yes ☐ No</w:t>
            </w:r>
          </w:p>
        </w:tc>
        <w:tc>
          <w:tcPr>
            <w:tcW w:w="1830"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74B2AA4C">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Backend Team</w:t>
            </w:r>
          </w:p>
        </w:tc>
        <w:tc>
          <w:tcPr>
            <w:tcW w:w="2960"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464AF827">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MongoDB schemas</w:t>
            </w:r>
          </w:p>
        </w:tc>
      </w:tr>
      <w:tr w14:paraId="0F29F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785"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33E87691">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Business Functions and Rules</w:t>
            </w:r>
          </w:p>
        </w:tc>
        <w:tc>
          <w:tcPr>
            <w:tcW w:w="1453"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6DEFE65A">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cs="Times New Roman"/>
                <w:b/>
                <w:color w:val="000000"/>
                <w:spacing w:val="-3"/>
                <w:sz w:val="20"/>
                <w:szCs w:val="20"/>
                <w:highlight w:val="black"/>
              </w:rPr>
              <w:t></w:t>
            </w:r>
            <w:r>
              <w:rPr>
                <w:rFonts w:hint="default" w:ascii="Times New Roman" w:hAnsi="Times New Roman" w:eastAsia="Segoe UI" w:cs="Times New Roman"/>
                <w:i w:val="0"/>
                <w:iCs w:val="0"/>
                <w:caps w:val="0"/>
                <w:color w:val="1F2328"/>
                <w:spacing w:val="0"/>
                <w:kern w:val="0"/>
                <w:sz w:val="20"/>
                <w:szCs w:val="20"/>
                <w:lang w:val="en-US" w:eastAsia="zh-CN" w:bidi="ar"/>
              </w:rPr>
              <w:t xml:space="preserve"> Yes ☐ No</w:t>
            </w:r>
          </w:p>
        </w:tc>
        <w:tc>
          <w:tcPr>
            <w:tcW w:w="1485"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402313E1">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cs="Times New Roman"/>
                <w:b/>
                <w:color w:val="000000"/>
                <w:spacing w:val="-3"/>
                <w:sz w:val="20"/>
                <w:szCs w:val="20"/>
                <w:highlight w:val="black"/>
              </w:rPr>
              <w:t></w:t>
            </w:r>
            <w:r>
              <w:rPr>
                <w:rFonts w:hint="default" w:ascii="Times New Roman" w:hAnsi="Times New Roman" w:eastAsia="Segoe UI" w:cs="Times New Roman"/>
                <w:i w:val="0"/>
                <w:iCs w:val="0"/>
                <w:caps w:val="0"/>
                <w:color w:val="1F2328"/>
                <w:spacing w:val="0"/>
                <w:kern w:val="0"/>
                <w:sz w:val="20"/>
                <w:szCs w:val="20"/>
                <w:lang w:val="en-US" w:eastAsia="zh-CN" w:bidi="ar"/>
              </w:rPr>
              <w:t xml:space="preserve"> Yes ☐ No</w:t>
            </w:r>
          </w:p>
        </w:tc>
        <w:tc>
          <w:tcPr>
            <w:tcW w:w="1830"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17B3CF4B">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Product Team</w:t>
            </w:r>
          </w:p>
        </w:tc>
        <w:tc>
          <w:tcPr>
            <w:tcW w:w="2960"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3EE1217C">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Workflow documentation</w:t>
            </w:r>
          </w:p>
        </w:tc>
      </w:tr>
      <w:tr w14:paraId="30D40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785"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2EC4EA65">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Project or Business Risk Assessment</w:t>
            </w:r>
          </w:p>
        </w:tc>
        <w:tc>
          <w:tcPr>
            <w:tcW w:w="1453"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58A35645">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cs="Times New Roman"/>
                <w:b/>
                <w:color w:val="000000"/>
                <w:spacing w:val="-3"/>
                <w:sz w:val="20"/>
                <w:szCs w:val="20"/>
                <w:highlight w:val="black"/>
              </w:rPr>
              <w:t></w:t>
            </w:r>
            <w:r>
              <w:rPr>
                <w:rFonts w:hint="default" w:ascii="Times New Roman" w:hAnsi="Times New Roman" w:eastAsia="Segoe UI" w:cs="Times New Roman"/>
                <w:i w:val="0"/>
                <w:iCs w:val="0"/>
                <w:caps w:val="0"/>
                <w:color w:val="1F2328"/>
                <w:spacing w:val="0"/>
                <w:kern w:val="0"/>
                <w:sz w:val="20"/>
                <w:szCs w:val="20"/>
                <w:lang w:val="en-US" w:eastAsia="zh-CN" w:bidi="ar"/>
              </w:rPr>
              <w:t xml:space="preserve"> Yes ☐ No</w:t>
            </w:r>
          </w:p>
        </w:tc>
        <w:tc>
          <w:tcPr>
            <w:tcW w:w="1485"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14A39815">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cs="Times New Roman"/>
                <w:b/>
                <w:color w:val="000000"/>
                <w:spacing w:val="-3"/>
                <w:sz w:val="20"/>
                <w:szCs w:val="20"/>
                <w:highlight w:val="black"/>
              </w:rPr>
              <w:t></w:t>
            </w:r>
            <w:r>
              <w:rPr>
                <w:rFonts w:hint="default" w:ascii="Times New Roman" w:hAnsi="Times New Roman" w:eastAsia="Segoe UI" w:cs="Times New Roman"/>
                <w:i w:val="0"/>
                <w:iCs w:val="0"/>
                <w:caps w:val="0"/>
                <w:color w:val="1F2328"/>
                <w:spacing w:val="0"/>
                <w:kern w:val="0"/>
                <w:sz w:val="20"/>
                <w:szCs w:val="20"/>
                <w:lang w:val="en-US" w:eastAsia="zh-CN" w:bidi="ar"/>
              </w:rPr>
              <w:t xml:space="preserve"> Yes ☐ No</w:t>
            </w:r>
          </w:p>
        </w:tc>
        <w:tc>
          <w:tcPr>
            <w:tcW w:w="1830"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2333D3CA">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QA Team</w:t>
            </w:r>
          </w:p>
        </w:tc>
        <w:tc>
          <w:tcPr>
            <w:tcW w:w="2960" w:type="dxa"/>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452A92AB">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TESTING_SUMMARY.md</w:t>
            </w:r>
          </w:p>
        </w:tc>
      </w:tr>
    </w:tbl>
    <w:p w14:paraId="69110939">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textAlignment w:val="auto"/>
        <w:outlineLvl w:val="1"/>
        <w:rPr>
          <w:rFonts w:hint="default"/>
          <w:b/>
          <w:bCs/>
          <w:sz w:val="28"/>
          <w:szCs w:val="28"/>
        </w:rPr>
      </w:pPr>
      <w:bookmarkStart w:id="5" w:name="_Toc16219"/>
      <w:r>
        <w:rPr>
          <w:rFonts w:hint="default"/>
          <w:b/>
          <w:bCs/>
          <w:sz w:val="28"/>
          <w:szCs w:val="28"/>
        </w:rPr>
        <w:t>1.5 References</w:t>
      </w:r>
      <w:bookmarkEnd w:id="5"/>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07"/>
        <w:gridCol w:w="3407"/>
        <w:gridCol w:w="5017"/>
      </w:tblGrid>
      <w:tr w14:paraId="035F2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0E3628DA">
            <w:pPr>
              <w:keepNext w:val="0"/>
              <w:keepLines w:val="0"/>
              <w:widowControl/>
              <w:suppressLineNumbers w:val="0"/>
              <w:jc w:val="center"/>
              <w:rPr>
                <w:rFonts w:hint="default" w:ascii="Times New Roman" w:hAnsi="Times New Roman" w:eastAsia="Segoe UI" w:cs="Times New Roman"/>
                <w:b/>
                <w:bCs/>
                <w:i w:val="0"/>
                <w:iCs w:val="0"/>
                <w:caps w:val="0"/>
                <w:color w:val="1F2328"/>
                <w:spacing w:val="0"/>
                <w:sz w:val="20"/>
                <w:szCs w:val="20"/>
              </w:rPr>
            </w:pPr>
            <w:r>
              <w:rPr>
                <w:rFonts w:hint="default" w:ascii="Times New Roman" w:hAnsi="Times New Roman" w:eastAsia="Segoe UI" w:cs="Times New Roman"/>
                <w:b/>
                <w:bCs/>
                <w:i w:val="0"/>
                <w:iCs w:val="0"/>
                <w:caps w:val="0"/>
                <w:color w:val="1F2328"/>
                <w:spacing w:val="0"/>
                <w:kern w:val="0"/>
                <w:sz w:val="20"/>
                <w:szCs w:val="20"/>
                <w:lang w:val="en-US" w:eastAsia="zh-CN" w:bidi="ar"/>
              </w:rPr>
              <w:t>No.</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095B8307">
            <w:pPr>
              <w:keepNext w:val="0"/>
              <w:keepLines w:val="0"/>
              <w:widowControl/>
              <w:suppressLineNumbers w:val="0"/>
              <w:jc w:val="center"/>
              <w:rPr>
                <w:rFonts w:hint="default" w:ascii="Times New Roman" w:hAnsi="Times New Roman" w:eastAsia="Segoe UI" w:cs="Times New Roman"/>
                <w:b/>
                <w:bCs/>
                <w:i w:val="0"/>
                <w:iCs w:val="0"/>
                <w:caps w:val="0"/>
                <w:color w:val="1F2328"/>
                <w:spacing w:val="0"/>
                <w:sz w:val="20"/>
                <w:szCs w:val="20"/>
              </w:rPr>
            </w:pPr>
            <w:r>
              <w:rPr>
                <w:rFonts w:hint="default" w:ascii="Times New Roman" w:hAnsi="Times New Roman" w:eastAsia="Segoe UI" w:cs="Times New Roman"/>
                <w:b/>
                <w:bCs/>
                <w:i w:val="0"/>
                <w:iCs w:val="0"/>
                <w:caps w:val="0"/>
                <w:color w:val="1F2328"/>
                <w:spacing w:val="0"/>
                <w:kern w:val="0"/>
                <w:sz w:val="20"/>
                <w:szCs w:val="20"/>
                <w:lang w:val="en-US" w:eastAsia="zh-CN" w:bidi="ar"/>
              </w:rPr>
              <w:t>Document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4D5C0EF4">
            <w:pPr>
              <w:keepNext w:val="0"/>
              <w:keepLines w:val="0"/>
              <w:widowControl/>
              <w:suppressLineNumbers w:val="0"/>
              <w:jc w:val="center"/>
              <w:rPr>
                <w:rFonts w:hint="default" w:ascii="Times New Roman" w:hAnsi="Times New Roman" w:eastAsia="Segoe UI" w:cs="Times New Roman"/>
                <w:b/>
                <w:bCs/>
                <w:i w:val="0"/>
                <w:iCs w:val="0"/>
                <w:caps w:val="0"/>
                <w:color w:val="1F2328"/>
                <w:spacing w:val="0"/>
                <w:sz w:val="20"/>
                <w:szCs w:val="20"/>
              </w:rPr>
            </w:pPr>
            <w:r>
              <w:rPr>
                <w:rFonts w:hint="default" w:ascii="Times New Roman" w:hAnsi="Times New Roman" w:eastAsia="Segoe UI" w:cs="Times New Roman"/>
                <w:b/>
                <w:bCs/>
                <w:i w:val="0"/>
                <w:iCs w:val="0"/>
                <w:caps w:val="0"/>
                <w:color w:val="1F2328"/>
                <w:spacing w:val="0"/>
                <w:kern w:val="0"/>
                <w:sz w:val="20"/>
                <w:szCs w:val="20"/>
                <w:lang w:val="en-US" w:eastAsia="zh-CN" w:bidi="ar"/>
              </w:rPr>
              <w:t>Description</w:t>
            </w:r>
          </w:p>
        </w:tc>
      </w:tr>
      <w:tr w14:paraId="77D28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00FC8839">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1</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62C0C2A3">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MERN E-commerce README. md</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0691D5FE">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Main project documentation describing features and setup</w:t>
            </w:r>
          </w:p>
        </w:tc>
      </w:tr>
      <w:tr w14:paraId="4BBD9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6B31CCA5">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2</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6DD9023D">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TESTING_GUIDE.md</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350BECBB">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Comprehensive testing guide with test types and execution</w:t>
            </w:r>
          </w:p>
        </w:tc>
      </w:tr>
      <w:tr w14:paraId="1BB6C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7F2C20A4">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3</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7192C2E9">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DETAILED_TESTING_REPORT.md</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1AE53173">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Detailed test results and coverage reports</w:t>
            </w:r>
          </w:p>
        </w:tc>
      </w:tr>
      <w:tr w14:paraId="3F17E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3A7F2E53">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4</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70F9171E">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TESTING_SUMMARY.md</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655AFDB1">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Summary of all test executions and performance metrics</w:t>
            </w:r>
          </w:p>
        </w:tc>
      </w:tr>
      <w:tr w14:paraId="73E3D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57985F78">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5</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0C0558C0">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Backend API Routes Documentation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7D84EE3E">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Routes specification in </w:t>
            </w:r>
            <w:r>
              <w:rPr>
                <w:rStyle w:val="44"/>
                <w:rFonts w:hint="default" w:ascii="Times New Roman" w:hAnsi="Times New Roman" w:eastAsia="Consolas" w:cs="Times New Roman"/>
                <w:i w:val="0"/>
                <w:iCs w:val="0"/>
                <w:caps w:val="0"/>
                <w:color w:val="1F2328"/>
                <w:spacing w:val="0"/>
                <w:kern w:val="0"/>
                <w:sz w:val="20"/>
                <w:szCs w:val="20"/>
                <w:lang w:val="en-US" w:eastAsia="zh-CN" w:bidi="ar"/>
              </w:rPr>
              <w:t>/backend/routes/</w:t>
            </w:r>
            <w:r>
              <w:rPr>
                <w:rFonts w:hint="default" w:ascii="Times New Roman" w:hAnsi="Times New Roman" w:eastAsia="Segoe UI" w:cs="Times New Roman"/>
                <w:i w:val="0"/>
                <w:iCs w:val="0"/>
                <w:caps w:val="0"/>
                <w:color w:val="1F2328"/>
                <w:spacing w:val="0"/>
                <w:kern w:val="0"/>
                <w:sz w:val="20"/>
                <w:szCs w:val="20"/>
                <w:lang w:val="en-US" w:eastAsia="zh-CN" w:bidi="ar"/>
              </w:rPr>
              <w:t> directory</w:t>
            </w:r>
          </w:p>
        </w:tc>
      </w:tr>
      <w:tr w14:paraId="1A3F9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2E82BF29">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6</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2B7B9FD7">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Frontend Component Structure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68BDB3CC">
            <w:pPr>
              <w:keepNext w:val="0"/>
              <w:keepLines w:val="0"/>
              <w:widowControl/>
              <w:suppressLineNumbers w:val="0"/>
              <w:jc w:val="left"/>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kern w:val="0"/>
                <w:sz w:val="20"/>
                <w:szCs w:val="20"/>
                <w:lang w:val="en-US" w:eastAsia="zh-CN" w:bidi="ar"/>
              </w:rPr>
              <w:t>React components in </w:t>
            </w:r>
            <w:r>
              <w:rPr>
                <w:rStyle w:val="44"/>
                <w:rFonts w:hint="default" w:ascii="Times New Roman" w:hAnsi="Times New Roman" w:eastAsia="Consolas" w:cs="Times New Roman"/>
                <w:i w:val="0"/>
                <w:iCs w:val="0"/>
                <w:caps w:val="0"/>
                <w:color w:val="1F2328"/>
                <w:spacing w:val="0"/>
                <w:kern w:val="0"/>
                <w:sz w:val="20"/>
                <w:szCs w:val="20"/>
                <w:lang w:val="en-US" w:eastAsia="zh-CN" w:bidi="ar"/>
              </w:rPr>
              <w:t>/frontend/src/</w:t>
            </w:r>
            <w:r>
              <w:rPr>
                <w:rFonts w:hint="default" w:ascii="Times New Roman" w:hAnsi="Times New Roman" w:eastAsia="Segoe UI" w:cs="Times New Roman"/>
                <w:i w:val="0"/>
                <w:iCs w:val="0"/>
                <w:caps w:val="0"/>
                <w:color w:val="1F2328"/>
                <w:spacing w:val="0"/>
                <w:kern w:val="0"/>
                <w:sz w:val="20"/>
                <w:szCs w:val="20"/>
                <w:lang w:val="en-US" w:eastAsia="zh-CN" w:bidi="ar"/>
              </w:rPr>
              <w:t> directory</w:t>
            </w:r>
          </w:p>
        </w:tc>
      </w:tr>
    </w:tbl>
    <w:p w14:paraId="196C9052">
      <w:pPr>
        <w:keepNext w:val="0"/>
        <w:keepLines w:val="0"/>
        <w:pageBreakBefore w:val="0"/>
        <w:widowControl/>
        <w:numPr>
          <w:ilvl w:val="0"/>
          <w:numId w:val="13"/>
        </w:numPr>
        <w:kinsoku/>
        <w:wordWrap/>
        <w:overflowPunct/>
        <w:topLinePunct w:val="0"/>
        <w:autoSpaceDE/>
        <w:autoSpaceDN/>
        <w:bidi w:val="0"/>
        <w:adjustRightInd/>
        <w:snapToGrid/>
        <w:spacing w:before="181" w:beforeLines="50" w:line="360" w:lineRule="auto"/>
        <w:textAlignment w:val="auto"/>
        <w:outlineLvl w:val="0"/>
        <w:rPr>
          <w:rFonts w:hint="default"/>
          <w:b/>
          <w:bCs/>
          <w:sz w:val="32"/>
          <w:szCs w:val="32"/>
        </w:rPr>
      </w:pPr>
      <w:bookmarkStart w:id="6" w:name="_Toc17977"/>
      <w:r>
        <w:rPr>
          <w:rFonts w:hint="default"/>
          <w:b/>
          <w:bCs/>
          <w:sz w:val="32"/>
          <w:szCs w:val="32"/>
        </w:rPr>
        <w:t>Features to be Tested</w:t>
      </w:r>
      <w:bookmarkEnd w:id="6"/>
    </w:p>
    <w:p w14:paraId="54CC6EF2">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textAlignment w:val="auto"/>
        <w:rPr>
          <w:rFonts w:hint="default"/>
          <w:b w:val="0"/>
          <w:bCs w:val="0"/>
          <w:sz w:val="20"/>
          <w:szCs w:val="20"/>
        </w:rPr>
      </w:pPr>
      <w:r>
        <w:rPr>
          <w:rFonts w:hint="default"/>
          <w:b w:val="0"/>
          <w:bCs w:val="0"/>
          <w:sz w:val="20"/>
          <w:szCs w:val="20"/>
        </w:rPr>
        <w:t>The listing below identifies those items − use cases, functional requirements, and non-functional requirements − that have been identified as targets for testing.</w:t>
      </w:r>
    </w:p>
    <w:p w14:paraId="3D96EF8A">
      <w:pPr>
        <w:keepNext w:val="0"/>
        <w:keepLines w:val="0"/>
        <w:pageBreakBefore w:val="0"/>
        <w:widowControl/>
        <w:numPr>
          <w:ilvl w:val="1"/>
          <w:numId w:val="13"/>
        </w:numPr>
        <w:kinsoku/>
        <w:wordWrap/>
        <w:overflowPunct/>
        <w:topLinePunct w:val="0"/>
        <w:autoSpaceDE/>
        <w:autoSpaceDN/>
        <w:bidi w:val="0"/>
        <w:adjustRightInd/>
        <w:snapToGrid/>
        <w:spacing w:before="181" w:beforeLines="50" w:line="360" w:lineRule="auto"/>
        <w:textAlignment w:val="auto"/>
        <w:outlineLvl w:val="1"/>
        <w:rPr>
          <w:rFonts w:hint="default"/>
          <w:b/>
          <w:bCs/>
          <w:sz w:val="28"/>
          <w:szCs w:val="28"/>
        </w:rPr>
      </w:pPr>
      <w:bookmarkStart w:id="7" w:name="_Toc17024"/>
      <w:r>
        <w:rPr>
          <w:rFonts w:hint="default"/>
          <w:b/>
          <w:bCs/>
          <w:sz w:val="28"/>
          <w:szCs w:val="28"/>
        </w:rPr>
        <w:t>Functionality</w:t>
      </w:r>
      <w:bookmarkEnd w:id="7"/>
    </w:p>
    <w:p w14:paraId="4334E2EB">
      <w:pPr>
        <w:keepNext w:val="0"/>
        <w:keepLines w:val="0"/>
        <w:pageBreakBefore w:val="0"/>
        <w:widowControl/>
        <w:numPr>
          <w:ilvl w:val="2"/>
          <w:numId w:val="13"/>
        </w:numPr>
        <w:kinsoku/>
        <w:wordWrap/>
        <w:overflowPunct/>
        <w:topLinePunct w:val="0"/>
        <w:autoSpaceDE/>
        <w:autoSpaceDN/>
        <w:bidi w:val="0"/>
        <w:adjustRightInd/>
        <w:snapToGrid/>
        <w:spacing w:before="181" w:beforeLines="50" w:line="360" w:lineRule="auto"/>
        <w:ind w:left="0" w:leftChars="0" w:firstLine="0" w:firstLineChars="0"/>
        <w:textAlignment w:val="auto"/>
        <w:outlineLvl w:val="2"/>
        <w:rPr>
          <w:rFonts w:hint="default"/>
          <w:b/>
          <w:bCs/>
          <w:sz w:val="26"/>
          <w:szCs w:val="26"/>
        </w:rPr>
      </w:pPr>
      <w:bookmarkStart w:id="8" w:name="_Toc31030"/>
      <w:r>
        <w:rPr>
          <w:rFonts w:hint="default"/>
          <w:b/>
          <w:bCs/>
          <w:sz w:val="26"/>
          <w:szCs w:val="26"/>
        </w:rPr>
        <w:t>User Authentication</w:t>
      </w:r>
      <w:bookmarkEnd w:id="8"/>
    </w:p>
    <w:p w14:paraId="02228414">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Signup:</w:t>
      </w:r>
    </w:p>
    <w:p w14:paraId="2C2B2F8E">
      <w:pPr>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provides the capability to register a new user account with name, email, and password</w:t>
      </w:r>
    </w:p>
    <w:p w14:paraId="5043C39B">
      <w:pPr>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validates email format and password strength</w:t>
      </w:r>
    </w:p>
    <w:p w14:paraId="5ACE6BFF">
      <w:pPr>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prevents duplicate email registration</w:t>
      </w:r>
    </w:p>
    <w:p w14:paraId="6054876C">
      <w:pPr>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generates and sends OTP to registered email</w:t>
      </w:r>
    </w:p>
    <w:p w14:paraId="4CBD075F">
      <w:pPr>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creates user with </w:t>
      </w:r>
      <w:r>
        <w:rPr>
          <w:rStyle w:val="44"/>
          <w:rFonts w:hint="default" w:ascii="Times New Roman" w:hAnsi="Times New Roman" w:eastAsia="Consolas" w:cs="Times New Roman"/>
          <w:i w:val="0"/>
          <w:iCs w:val="0"/>
          <w:caps w:val="0"/>
          <w:color w:val="1F2328"/>
          <w:spacing w:val="0"/>
          <w:sz w:val="20"/>
          <w:szCs w:val="20"/>
          <w:shd w:val="clear" w:fill="FFFFFF"/>
        </w:rPr>
        <w:t>isVerified=false</w:t>
      </w:r>
      <w:r>
        <w:rPr>
          <w:rFonts w:hint="default" w:ascii="Times New Roman" w:hAnsi="Times New Roman" w:eastAsia="Segoe UI" w:cs="Times New Roman"/>
          <w:i w:val="0"/>
          <w:iCs w:val="0"/>
          <w:caps w:val="0"/>
          <w:color w:val="1F2328"/>
          <w:spacing w:val="0"/>
          <w:sz w:val="20"/>
          <w:szCs w:val="20"/>
          <w:shd w:val="clear" w:fill="FFFFFF"/>
        </w:rPr>
        <w:t> initially</w:t>
      </w:r>
    </w:p>
    <w:p w14:paraId="09874C6D">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000000" w:themeColor="text1"/>
          <w:spacing w:val="0"/>
          <w:sz w:val="20"/>
          <w:szCs w:val="20"/>
          <w14:textFill>
            <w14:solidFill>
              <w14:schemeClr w14:val="tx1"/>
            </w14:solidFill>
          </w14:textFill>
        </w:rPr>
      </w:pPr>
      <w:r>
        <w:rPr>
          <w:rStyle w:val="92"/>
          <w:rFonts w:hint="default" w:ascii="Times New Roman" w:hAnsi="Times New Roman" w:eastAsia="Segoe UI" w:cs="Times New Roman"/>
          <w:b/>
          <w:bCs/>
          <w:i w:val="0"/>
          <w:iCs w:val="0"/>
          <w:caps w:val="0"/>
          <w:color w:val="000000" w:themeColor="text1"/>
          <w:spacing w:val="0"/>
          <w:sz w:val="20"/>
          <w:szCs w:val="20"/>
          <w:shd w:val="clear" w:fill="FFFFFF"/>
          <w14:textFill>
            <w14:solidFill>
              <w14:schemeClr w14:val="tx1"/>
            </w14:solidFill>
          </w14:textFill>
        </w:rPr>
        <w:t>OTP Verification:</w:t>
      </w:r>
    </w:p>
    <w:p w14:paraId="149196BE">
      <w:pPr>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0"/>
          <w:szCs w:val="20"/>
          <w:shd w:val="clear" w:fill="FFFFFF"/>
          <w14:textFill>
            <w14:solidFill>
              <w14:schemeClr w14:val="tx1"/>
            </w14:solidFill>
          </w14:textFill>
        </w:rPr>
        <w:t>Verify that the system provides the capability to verify email using 6-digit OTP</w:t>
      </w:r>
    </w:p>
    <w:p w14:paraId="61DF9486">
      <w:pPr>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0"/>
          <w:szCs w:val="20"/>
          <w:shd w:val="clear" w:fill="FFFFFF"/>
          <w14:textFill>
            <w14:solidFill>
              <w14:schemeClr w14:val="tx1"/>
            </w14:solidFill>
          </w14:textFill>
        </w:rPr>
        <w:t>Verify that OTP expires after 10 minutes</w:t>
      </w:r>
    </w:p>
    <w:p w14:paraId="3525AE08">
      <w:pPr>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0"/>
          <w:szCs w:val="20"/>
          <w:shd w:val="clear" w:fill="FFFFFF"/>
          <w14:textFill>
            <w14:solidFill>
              <w14:schemeClr w14:val="tx1"/>
            </w14:solidFill>
          </w14:textFill>
        </w:rPr>
        <w:t>Verify that the system provides resend OTP functionality</w:t>
      </w:r>
    </w:p>
    <w:p w14:paraId="3AA7AED1">
      <w:pPr>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0"/>
          <w:szCs w:val="20"/>
          <w:shd w:val="clear" w:fill="FFFFFF"/>
          <w14:textFill>
            <w14:solidFill>
              <w14:schemeClr w14:val="tx1"/>
            </w14:solidFill>
          </w14:textFill>
        </w:rPr>
        <w:t>Verify that successful verification sets </w:t>
      </w:r>
      <w:r>
        <w:rPr>
          <w:rStyle w:val="44"/>
          <w:rFonts w:hint="default" w:ascii="Times New Roman" w:hAnsi="Times New Roman" w:eastAsia="Consolas" w:cs="Times New Roman"/>
          <w:i w:val="0"/>
          <w:iCs w:val="0"/>
          <w:caps w:val="0"/>
          <w:color w:val="000000" w:themeColor="text1"/>
          <w:spacing w:val="0"/>
          <w:sz w:val="20"/>
          <w:szCs w:val="20"/>
          <w:shd w:val="clear" w:fill="FFFFFF"/>
          <w14:textFill>
            <w14:solidFill>
              <w14:schemeClr w14:val="tx1"/>
            </w14:solidFill>
          </w14:textFill>
        </w:rPr>
        <w:t>isVerified=true</w:t>
      </w:r>
      <w:r>
        <w:rPr>
          <w:rFonts w:hint="default" w:ascii="Times New Roman" w:hAnsi="Times New Roman" w:eastAsia="Segoe UI" w:cs="Times New Roman"/>
          <w:i w:val="0"/>
          <w:iCs w:val="0"/>
          <w:caps w:val="0"/>
          <w:color w:val="000000" w:themeColor="text1"/>
          <w:spacing w:val="0"/>
          <w:sz w:val="20"/>
          <w:szCs w:val="20"/>
          <w:shd w:val="clear" w:fill="FFFFFF"/>
          <w14:textFill>
            <w14:solidFill>
              <w14:schemeClr w14:val="tx1"/>
            </w14:solidFill>
          </w14:textFill>
        </w:rPr>
        <w:t> and logs user in</w:t>
      </w:r>
    </w:p>
    <w:p w14:paraId="2DF18ED0">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000000" w:themeColor="text1"/>
          <w:spacing w:val="0"/>
          <w:sz w:val="20"/>
          <w:szCs w:val="20"/>
          <w14:textFill>
            <w14:solidFill>
              <w14:schemeClr w14:val="tx1"/>
            </w14:solidFill>
          </w14:textFill>
        </w:rPr>
      </w:pPr>
      <w:r>
        <w:rPr>
          <w:rStyle w:val="92"/>
          <w:rFonts w:hint="default" w:ascii="Times New Roman" w:hAnsi="Times New Roman" w:eastAsia="Segoe UI" w:cs="Times New Roman"/>
          <w:b/>
          <w:bCs/>
          <w:i w:val="0"/>
          <w:iCs w:val="0"/>
          <w:caps w:val="0"/>
          <w:color w:val="000000" w:themeColor="text1"/>
          <w:spacing w:val="0"/>
          <w:sz w:val="20"/>
          <w:szCs w:val="20"/>
          <w:shd w:val="clear" w:fill="FFFFFF"/>
          <w14:textFill>
            <w14:solidFill>
              <w14:schemeClr w14:val="tx1"/>
            </w14:solidFill>
          </w14:textFill>
        </w:rPr>
        <w:t>Login:</w:t>
      </w:r>
    </w:p>
    <w:p w14:paraId="544914CD">
      <w:pPr>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0"/>
          <w:szCs w:val="20"/>
          <w:shd w:val="clear" w:fill="FFFFFF"/>
          <w14:textFill>
            <w14:solidFill>
              <w14:schemeClr w14:val="tx1"/>
            </w14:solidFill>
          </w14:textFill>
        </w:rPr>
        <w:t>Verify that the system provides the capability to login with email and password</w:t>
      </w:r>
    </w:p>
    <w:p w14:paraId="1F499C90">
      <w:pPr>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0"/>
          <w:szCs w:val="20"/>
          <w:shd w:val="clear" w:fill="FFFFFF"/>
          <w14:textFill>
            <w14:solidFill>
              <w14:schemeClr w14:val="tx1"/>
            </w14:solidFill>
          </w14:textFill>
        </w:rPr>
        <w:t>Verify that the system validates credentials against database</w:t>
      </w:r>
    </w:p>
    <w:p w14:paraId="12F6D92E">
      <w:pPr>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0"/>
          <w:szCs w:val="20"/>
          <w:shd w:val="clear" w:fill="FFFFFF"/>
          <w14:textFill>
            <w14:solidFill>
              <w14:schemeClr w14:val="tx1"/>
            </w14:solidFill>
          </w14:textFill>
        </w:rPr>
        <w:t>Verify that the system only allows verified users to login</w:t>
      </w:r>
    </w:p>
    <w:p w14:paraId="77F84F15">
      <w:pPr>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0"/>
          <w:szCs w:val="20"/>
          <w:shd w:val="clear" w:fill="FFFFFF"/>
          <w14:textFill>
            <w14:solidFill>
              <w14:schemeClr w14:val="tx1"/>
            </w14:solidFill>
          </w14:textFill>
        </w:rPr>
        <w:t>Verify that the system creates JWT token and sets httpOnly cookie</w:t>
      </w:r>
    </w:p>
    <w:p w14:paraId="688E8869">
      <w:pPr>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0"/>
          <w:szCs w:val="20"/>
          <w:shd w:val="clear" w:fill="FFFFFF"/>
          <w14:textFill>
            <w14:solidFill>
              <w14:schemeClr w14:val="tx1"/>
            </w14:solidFill>
          </w14:textFill>
        </w:rPr>
        <w:t>Verify that the system redirects admin users to </w:t>
      </w:r>
      <w:r>
        <w:rPr>
          <w:rStyle w:val="44"/>
          <w:rFonts w:hint="default" w:ascii="Times New Roman" w:hAnsi="Times New Roman" w:eastAsia="Consolas" w:cs="Times New Roman"/>
          <w:i w:val="0"/>
          <w:iCs w:val="0"/>
          <w:caps w:val="0"/>
          <w:color w:val="000000" w:themeColor="text1"/>
          <w:spacing w:val="0"/>
          <w:sz w:val="20"/>
          <w:szCs w:val="20"/>
          <w:shd w:val="clear" w:fill="FFFFFF"/>
          <w14:textFill>
            <w14:solidFill>
              <w14:schemeClr w14:val="tx1"/>
            </w14:solidFill>
          </w14:textFill>
        </w:rPr>
        <w:t>/admin/dashboard</w:t>
      </w:r>
    </w:p>
    <w:p w14:paraId="766D324F">
      <w:pPr>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0"/>
          <w:szCs w:val="20"/>
          <w:shd w:val="clear" w:fill="FFFFFF"/>
          <w14:textFill>
            <w14:solidFill>
              <w14:schemeClr w14:val="tx1"/>
            </w14:solidFill>
          </w14:textFill>
        </w:rPr>
        <w:t>Verify that the system redirects regular users to </w:t>
      </w:r>
      <w:r>
        <w:rPr>
          <w:rStyle w:val="44"/>
          <w:rFonts w:hint="default" w:ascii="Times New Roman" w:hAnsi="Times New Roman" w:eastAsia="Consolas" w:cs="Times New Roman"/>
          <w:i w:val="0"/>
          <w:iCs w:val="0"/>
          <w:caps w:val="0"/>
          <w:color w:val="000000" w:themeColor="text1"/>
          <w:spacing w:val="0"/>
          <w:sz w:val="20"/>
          <w:szCs w:val="20"/>
          <w:shd w:val="clear" w:fill="FFFFFF"/>
          <w14:textFill>
            <w14:solidFill>
              <w14:schemeClr w14:val="tx1"/>
            </w14:solidFill>
          </w14:textFill>
        </w:rPr>
        <w:t>/</w:t>
      </w:r>
      <w:r>
        <w:rPr>
          <w:rFonts w:hint="default" w:ascii="Times New Roman" w:hAnsi="Times New Roman" w:eastAsia="Segoe UI" w:cs="Times New Roman"/>
          <w:i w:val="0"/>
          <w:iCs w:val="0"/>
          <w:caps w:val="0"/>
          <w:color w:val="000000" w:themeColor="text1"/>
          <w:spacing w:val="0"/>
          <w:sz w:val="20"/>
          <w:szCs w:val="20"/>
          <w:shd w:val="clear" w:fill="FFFFFF"/>
          <w14:textFill>
            <w14:solidFill>
              <w14:schemeClr w14:val="tx1"/>
            </w14:solidFill>
          </w14:textFill>
        </w:rPr>
        <w:t> homepage</w:t>
      </w:r>
    </w:p>
    <w:p w14:paraId="21FBB0F6">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000000" w:themeColor="text1"/>
          <w:spacing w:val="0"/>
          <w:sz w:val="20"/>
          <w:szCs w:val="20"/>
          <w14:textFill>
            <w14:solidFill>
              <w14:schemeClr w14:val="tx1"/>
            </w14:solidFill>
          </w14:textFill>
        </w:rPr>
      </w:pPr>
      <w:r>
        <w:rPr>
          <w:rStyle w:val="92"/>
          <w:rFonts w:hint="default" w:ascii="Times New Roman" w:hAnsi="Times New Roman" w:eastAsia="Segoe UI" w:cs="Times New Roman"/>
          <w:b/>
          <w:bCs/>
          <w:i w:val="0"/>
          <w:iCs w:val="0"/>
          <w:caps w:val="0"/>
          <w:color w:val="000000" w:themeColor="text1"/>
          <w:spacing w:val="0"/>
          <w:sz w:val="20"/>
          <w:szCs w:val="20"/>
          <w:shd w:val="clear" w:fill="FFFFFF"/>
          <w14:textFill>
            <w14:solidFill>
              <w14:schemeClr w14:val="tx1"/>
            </w14:solidFill>
          </w14:textFill>
        </w:rPr>
        <w:t>Password Reset:</w:t>
      </w:r>
    </w:p>
    <w:p w14:paraId="11CFAACB">
      <w:pPr>
        <w:keepNext w:val="0"/>
        <w:keepLines w:val="0"/>
        <w:pageBreakBefore w:val="0"/>
        <w:widowControl/>
        <w:numPr>
          <w:ilvl w:val="0"/>
          <w:numId w:val="1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0"/>
          <w:szCs w:val="20"/>
          <w:shd w:val="clear" w:fill="FFFFFF"/>
          <w14:textFill>
            <w14:solidFill>
              <w14:schemeClr w14:val="tx1"/>
            </w14:solidFill>
          </w14:textFill>
        </w:rPr>
        <w:t>Verify that the system provides forgot password functionality</w:t>
      </w:r>
    </w:p>
    <w:p w14:paraId="64908963">
      <w:pPr>
        <w:keepNext w:val="0"/>
        <w:keepLines w:val="0"/>
        <w:pageBreakBefore w:val="0"/>
        <w:widowControl/>
        <w:numPr>
          <w:ilvl w:val="0"/>
          <w:numId w:val="1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0"/>
          <w:szCs w:val="20"/>
          <w:shd w:val="clear" w:fill="FFFFFF"/>
          <w14:textFill>
            <w14:solidFill>
              <w14:schemeClr w14:val="tx1"/>
            </w14:solidFill>
          </w14:textFill>
        </w:rPr>
        <w:t>Verify that the system sends password reset link to user's email</w:t>
      </w:r>
    </w:p>
    <w:p w14:paraId="05E9898E">
      <w:pPr>
        <w:keepNext w:val="0"/>
        <w:keepLines w:val="0"/>
        <w:pageBreakBefore w:val="0"/>
        <w:widowControl/>
        <w:numPr>
          <w:ilvl w:val="0"/>
          <w:numId w:val="1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0"/>
          <w:szCs w:val="20"/>
          <w:shd w:val="clear" w:fill="FFFFFF"/>
          <w14:textFill>
            <w14:solidFill>
              <w14:schemeClr w14:val="tx1"/>
            </w14:solidFill>
          </w14:textFill>
        </w:rPr>
        <w:t>Verify that reset token is valid and secure</w:t>
      </w:r>
    </w:p>
    <w:p w14:paraId="0F36DAFA">
      <w:pPr>
        <w:keepNext w:val="0"/>
        <w:keepLines w:val="0"/>
        <w:pageBreakBefore w:val="0"/>
        <w:widowControl/>
        <w:numPr>
          <w:ilvl w:val="0"/>
          <w:numId w:val="1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0"/>
          <w:szCs w:val="20"/>
          <w:shd w:val="clear" w:fill="FFFFFF"/>
          <w14:textFill>
            <w14:solidFill>
              <w14:schemeClr w14:val="tx1"/>
            </w14:solidFill>
          </w14:textFill>
        </w:rPr>
        <w:t>Verify that the system allows password update with valid token</w:t>
      </w:r>
    </w:p>
    <w:p w14:paraId="7EDB3587">
      <w:pPr>
        <w:keepNext w:val="0"/>
        <w:keepLines w:val="0"/>
        <w:pageBreakBefore w:val="0"/>
        <w:widowControl/>
        <w:numPr>
          <w:ilvl w:val="0"/>
          <w:numId w:val="1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0"/>
          <w:szCs w:val="20"/>
          <w:shd w:val="clear" w:fill="FFFFFF"/>
          <w14:textFill>
            <w14:solidFill>
              <w14:schemeClr w14:val="tx1"/>
            </w14:solidFill>
          </w14:textFill>
        </w:rPr>
        <w:t>Verify that old tokens are invalidated after password change</w:t>
      </w:r>
    </w:p>
    <w:p w14:paraId="093C688F">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000000" w:themeColor="text1"/>
          <w:spacing w:val="0"/>
          <w:sz w:val="20"/>
          <w:szCs w:val="20"/>
          <w14:textFill>
            <w14:solidFill>
              <w14:schemeClr w14:val="tx1"/>
            </w14:solidFill>
          </w14:textFill>
        </w:rPr>
      </w:pPr>
      <w:r>
        <w:rPr>
          <w:rStyle w:val="92"/>
          <w:rFonts w:hint="default" w:ascii="Times New Roman" w:hAnsi="Times New Roman" w:eastAsia="Segoe UI" w:cs="Times New Roman"/>
          <w:b/>
          <w:bCs/>
          <w:i w:val="0"/>
          <w:iCs w:val="0"/>
          <w:caps w:val="0"/>
          <w:color w:val="000000" w:themeColor="text1"/>
          <w:spacing w:val="0"/>
          <w:sz w:val="20"/>
          <w:szCs w:val="20"/>
          <w:shd w:val="clear" w:fill="FFFFFF"/>
          <w14:textFill>
            <w14:solidFill>
              <w14:schemeClr w14:val="tx1"/>
            </w14:solidFill>
          </w14:textFill>
        </w:rPr>
        <w:t>Logout:</w:t>
      </w:r>
    </w:p>
    <w:p w14:paraId="53E3F46A">
      <w:pPr>
        <w:keepNext w:val="0"/>
        <w:keepLines w:val="0"/>
        <w:pageBreakBefore w:val="0"/>
        <w:widowControl/>
        <w:numPr>
          <w:ilvl w:val="0"/>
          <w:numId w:val="1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0"/>
          <w:szCs w:val="20"/>
          <w:shd w:val="clear" w:fill="FFFFFF"/>
          <w14:textFill>
            <w14:solidFill>
              <w14:schemeClr w14:val="tx1"/>
            </w14:solidFill>
          </w14:textFill>
        </w:rPr>
        <w:t>Verify that the system provides logout functionality</w:t>
      </w:r>
    </w:p>
    <w:p w14:paraId="777F9B9A">
      <w:pPr>
        <w:keepNext w:val="0"/>
        <w:keepLines w:val="0"/>
        <w:pageBreakBefore w:val="0"/>
        <w:widowControl/>
        <w:numPr>
          <w:ilvl w:val="0"/>
          <w:numId w:val="1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0"/>
          <w:szCs w:val="20"/>
          <w:shd w:val="clear" w:fill="FFFFFF"/>
          <w14:textFill>
            <w14:solidFill>
              <w14:schemeClr w14:val="tx1"/>
            </w14:solidFill>
          </w14:textFill>
        </w:rPr>
        <w:t>Verify that cookies are cleared on logout</w:t>
      </w:r>
    </w:p>
    <w:p w14:paraId="785277A4">
      <w:pPr>
        <w:keepNext w:val="0"/>
        <w:keepLines w:val="0"/>
        <w:pageBreakBefore w:val="0"/>
        <w:widowControl/>
        <w:numPr>
          <w:ilvl w:val="0"/>
          <w:numId w:val="1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0"/>
          <w:szCs w:val="20"/>
          <w:shd w:val="clear" w:fill="FFFFFF"/>
          <w14:textFill>
            <w14:solidFill>
              <w14:schemeClr w14:val="tx1"/>
            </w14:solidFill>
          </w14:textFill>
        </w:rPr>
        <w:t>Verify that user is redirected to login page</w:t>
      </w:r>
    </w:p>
    <w:p w14:paraId="1DE2754F">
      <w:pPr>
        <w:keepNext w:val="0"/>
        <w:keepLines w:val="0"/>
        <w:pageBreakBefore w:val="0"/>
        <w:widowControl/>
        <w:numPr>
          <w:ilvl w:val="2"/>
          <w:numId w:val="13"/>
        </w:numPr>
        <w:suppressLineNumbers w:val="0"/>
        <w:kinsoku/>
        <w:wordWrap/>
        <w:overflowPunct/>
        <w:topLinePunct w:val="0"/>
        <w:autoSpaceDE/>
        <w:autoSpaceDN/>
        <w:bidi w:val="0"/>
        <w:adjustRightInd/>
        <w:snapToGrid/>
        <w:spacing w:beforeAutospacing="0" w:afterAutospacing="0" w:line="360" w:lineRule="auto"/>
        <w:ind w:left="0" w:leftChars="0" w:firstLine="0" w:firstLineChars="0"/>
        <w:textAlignment w:val="auto"/>
        <w:outlineLvl w:val="2"/>
        <w:rPr>
          <w:rFonts w:hint="default" w:ascii="Times New Roman" w:hAnsi="Times New Roman"/>
          <w:b/>
          <w:bCs/>
          <w:sz w:val="26"/>
          <w:szCs w:val="26"/>
        </w:rPr>
      </w:pPr>
      <w:bookmarkStart w:id="9" w:name="_Toc30692"/>
      <w:r>
        <w:rPr>
          <w:rFonts w:hint="default" w:ascii="Times New Roman" w:hAnsi="Times New Roman"/>
          <w:b/>
          <w:bCs/>
          <w:sz w:val="26"/>
          <w:szCs w:val="26"/>
        </w:rPr>
        <w:t>Product Management (User)</w:t>
      </w:r>
      <w:bookmarkEnd w:id="9"/>
    </w:p>
    <w:p w14:paraId="44A44465">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Browse Products:</w:t>
      </w:r>
    </w:p>
    <w:p w14:paraId="3FD1BEBA">
      <w:pPr>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displays all headphone products with pagination</w:t>
      </w:r>
    </w:p>
    <w:p w14:paraId="3ABD6BB7">
      <w:pPr>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default page size is 10 items per page</w:t>
      </w:r>
    </w:p>
    <w:p w14:paraId="7D7E07A4">
      <w:pPr>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shows product thumbnail, title, price, and rating</w:t>
      </w:r>
    </w:p>
    <w:p w14:paraId="49E8564D">
      <w:pPr>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displays stock status (In Stock/Out of Stock)</w:t>
      </w:r>
    </w:p>
    <w:p w14:paraId="44159C5D">
      <w:pPr>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"Add to Cart" button is disabled for out-of-stock products</w:t>
      </w:r>
    </w:p>
    <w:p w14:paraId="54C83666">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Search Products:</w:t>
      </w:r>
    </w:p>
    <w:p w14:paraId="55C1AE67">
      <w:pPr>
        <w:keepNext w:val="0"/>
        <w:keepLines w:val="0"/>
        <w:pageBreakBefore w:val="0"/>
        <w:widowControl/>
        <w:numPr>
          <w:ilvl w:val="0"/>
          <w:numId w:val="2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provides search functionality by product name/description</w:t>
      </w:r>
    </w:p>
    <w:p w14:paraId="7495326E">
      <w:pPr>
        <w:keepNext w:val="0"/>
        <w:keepLines w:val="0"/>
        <w:pageBreakBefore w:val="0"/>
        <w:widowControl/>
        <w:numPr>
          <w:ilvl w:val="0"/>
          <w:numId w:val="2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search uses case-insensitive matching</w:t>
      </w:r>
    </w:p>
    <w:p w14:paraId="41E64699">
      <w:pPr>
        <w:keepNext w:val="0"/>
        <w:keepLines w:val="0"/>
        <w:pageBreakBefore w:val="0"/>
        <w:widowControl/>
        <w:numPr>
          <w:ilvl w:val="0"/>
          <w:numId w:val="2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search results update in real-time</w:t>
      </w:r>
    </w:p>
    <w:p w14:paraId="71A15397">
      <w:pPr>
        <w:keepNext w:val="0"/>
        <w:keepLines w:val="0"/>
        <w:pageBreakBefore w:val="0"/>
        <w:widowControl/>
        <w:numPr>
          <w:ilvl w:val="0"/>
          <w:numId w:val="2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"No products found" message displays when search yields no results</w:t>
      </w:r>
    </w:p>
    <w:p w14:paraId="4DFA669A">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Filter Products:</w:t>
      </w:r>
    </w:p>
    <w:p w14:paraId="091131AE">
      <w:pPr>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provides filtering by Category (e.g., Over-Ear, In-Ear, Wireless)</w:t>
      </w:r>
    </w:p>
    <w:p w14:paraId="01715E13">
      <w:pPr>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provides filtering by Brand (e.g., Sony, Bose, Sennheiser, Audio-Technica)</w:t>
      </w:r>
    </w:p>
    <w:p w14:paraId="17F2EA47">
      <w:pPr>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provides filtering by Price Range (min-max)</w:t>
      </w:r>
    </w:p>
    <w:p w14:paraId="6454C923">
      <w:pPr>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multiple filters can be applied simultaneously</w:t>
      </w:r>
    </w:p>
    <w:p w14:paraId="03752A89">
      <w:pPr>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filter combinations work correctly (Category + Brand + Price)</w:t>
      </w:r>
    </w:p>
    <w:p w14:paraId="26C005C7">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Sort Products:</w:t>
      </w:r>
    </w:p>
    <w:p w14:paraId="63111BDB">
      <w:pPr>
        <w:keepNext w:val="0"/>
        <w:keepLines w:val="0"/>
        <w:pageBreakBefore w:val="0"/>
        <w:widowControl/>
        <w:numPr>
          <w:ilvl w:val="0"/>
          <w:numId w:val="2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provides sorting by "Price: Low to High"</w:t>
      </w:r>
    </w:p>
    <w:p w14:paraId="29CEFC58">
      <w:pPr>
        <w:keepNext w:val="0"/>
        <w:keepLines w:val="0"/>
        <w:pageBreakBefore w:val="0"/>
        <w:widowControl/>
        <w:numPr>
          <w:ilvl w:val="0"/>
          <w:numId w:val="2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provides sorting by "Price: High to Low"</w:t>
      </w:r>
    </w:p>
    <w:p w14:paraId="4B80D2F4">
      <w:pPr>
        <w:keepNext w:val="0"/>
        <w:keepLines w:val="0"/>
        <w:pageBreakBefore w:val="0"/>
        <w:widowControl/>
        <w:numPr>
          <w:ilvl w:val="0"/>
          <w:numId w:val="2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provides sorting by "Rating"</w:t>
      </w:r>
    </w:p>
    <w:p w14:paraId="73CD8F3D">
      <w:pPr>
        <w:keepNext w:val="0"/>
        <w:keepLines w:val="0"/>
        <w:pageBreakBefore w:val="0"/>
        <w:widowControl/>
        <w:numPr>
          <w:ilvl w:val="0"/>
          <w:numId w:val="2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provides sorting by "Newest First"</w:t>
      </w:r>
    </w:p>
    <w:p w14:paraId="158165BB">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View Product Details:</w:t>
      </w:r>
    </w:p>
    <w:p w14:paraId="49D62763">
      <w:pPr>
        <w:keepNext w:val="0"/>
        <w:keepLines w:val="0"/>
        <w:pageBreakBefore w:val="0"/>
        <w:widowControl/>
        <w:numPr>
          <w:ilvl w:val="0"/>
          <w:numId w:val="2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clicking a product navigates to </w:t>
      </w:r>
      <w:r>
        <w:rPr>
          <w:rStyle w:val="44"/>
          <w:rFonts w:hint="default" w:ascii="Times New Roman" w:hAnsi="Times New Roman" w:eastAsia="Consolas" w:cs="Times New Roman"/>
          <w:i w:val="0"/>
          <w:iCs w:val="0"/>
          <w:caps w:val="0"/>
          <w:color w:val="1F2328"/>
          <w:spacing w:val="0"/>
          <w:sz w:val="20"/>
          <w:szCs w:val="20"/>
          <w:shd w:val="clear" w:fill="FFFFFF"/>
        </w:rPr>
        <w:t>/product-details/: id</w:t>
      </w:r>
    </w:p>
    <w:p w14:paraId="4B8FEF2E">
      <w:pPr>
        <w:keepNext w:val="0"/>
        <w:keepLines w:val="0"/>
        <w:pageBreakBefore w:val="0"/>
        <w:widowControl/>
        <w:numPr>
          <w:ilvl w:val="0"/>
          <w:numId w:val="2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displays product images, description, specifications</w:t>
      </w:r>
    </w:p>
    <w:p w14:paraId="52F1795E">
      <w:pPr>
        <w:keepNext w:val="0"/>
        <w:keepLines w:val="0"/>
        <w:pageBreakBefore w:val="0"/>
        <w:widowControl/>
        <w:numPr>
          <w:ilvl w:val="0"/>
          <w:numId w:val="2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displays current price and discount percentage</w:t>
      </w:r>
    </w:p>
    <w:p w14:paraId="3FF2D96C">
      <w:pPr>
        <w:keepNext w:val="0"/>
        <w:keepLines w:val="0"/>
        <w:pageBreakBefore w:val="0"/>
        <w:widowControl/>
        <w:numPr>
          <w:ilvl w:val="0"/>
          <w:numId w:val="2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displays stock quantity</w:t>
      </w:r>
    </w:p>
    <w:p w14:paraId="202D5B22">
      <w:pPr>
        <w:keepNext w:val="0"/>
        <w:keepLines w:val="0"/>
        <w:pageBreakBefore w:val="0"/>
        <w:widowControl/>
        <w:numPr>
          <w:ilvl w:val="0"/>
          <w:numId w:val="2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displays brand and category information</w:t>
      </w:r>
    </w:p>
    <w:p w14:paraId="19DB9781">
      <w:pPr>
        <w:keepNext w:val="0"/>
        <w:keepLines w:val="0"/>
        <w:pageBreakBefore w:val="0"/>
        <w:widowControl/>
        <w:numPr>
          <w:ilvl w:val="0"/>
          <w:numId w:val="2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displays customer reviews and ratings</w:t>
      </w:r>
    </w:p>
    <w:p w14:paraId="358B204F">
      <w:pPr>
        <w:keepNext w:val="0"/>
        <w:keepLines w:val="0"/>
        <w:pageBreakBefore w:val="0"/>
        <w:widowControl/>
        <w:numPr>
          <w:ilvl w:val="0"/>
          <w:numId w:val="2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calculates average rating correctly</w:t>
      </w:r>
    </w:p>
    <w:p w14:paraId="623693CA">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10" w:name="_Toc25371"/>
      <w:r>
        <w:rPr>
          <w:rStyle w:val="92"/>
          <w:rFonts w:hint="default" w:ascii="Times New Roman" w:hAnsi="Times New Roman" w:eastAsia="Segoe UI" w:cs="Times New Roman"/>
          <w:b/>
          <w:bCs/>
          <w:i w:val="0"/>
          <w:iCs w:val="0"/>
          <w:caps w:val="0"/>
          <w:color w:val="1F2328"/>
          <w:spacing w:val="0"/>
          <w:sz w:val="26"/>
          <w:szCs w:val="26"/>
          <w:shd w:val="clear" w:fill="FFFFFF"/>
        </w:rPr>
        <w:t>2.1.3 Shopping Cart</w:t>
      </w:r>
      <w:bookmarkEnd w:id="10"/>
    </w:p>
    <w:p w14:paraId="5FA4E1BB">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Add to Cart:</w:t>
      </w:r>
    </w:p>
    <w:p w14:paraId="324EBDF6">
      <w:pPr>
        <w:keepNext w:val="0"/>
        <w:keepLines w:val="0"/>
        <w:pageBreakBefore w:val="0"/>
        <w:widowControl/>
        <w:numPr>
          <w:ilvl w:val="0"/>
          <w:numId w:val="2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only logged-in users can add products to cart</w:t>
      </w:r>
    </w:p>
    <w:p w14:paraId="51C85A29">
      <w:pPr>
        <w:keepNext w:val="0"/>
        <w:keepLines w:val="0"/>
        <w:pageBreakBefore w:val="0"/>
        <w:widowControl/>
        <w:numPr>
          <w:ilvl w:val="0"/>
          <w:numId w:val="2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prevents adding out-of-stock products</w:t>
      </w:r>
    </w:p>
    <w:p w14:paraId="08462FD6">
      <w:pPr>
        <w:keepNext w:val="0"/>
        <w:keepLines w:val="0"/>
        <w:pageBreakBefore w:val="0"/>
        <w:widowControl/>
        <w:numPr>
          <w:ilvl w:val="0"/>
          <w:numId w:val="2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adding same product increases quantity</w:t>
      </w:r>
    </w:p>
    <w:p w14:paraId="7FD81243">
      <w:pPr>
        <w:keepNext w:val="0"/>
        <w:keepLines w:val="0"/>
        <w:pageBreakBefore w:val="0"/>
        <w:widowControl/>
        <w:numPr>
          <w:ilvl w:val="0"/>
          <w:numId w:val="2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validates quantity against available stock</w:t>
      </w:r>
    </w:p>
    <w:p w14:paraId="30D56F5B">
      <w:pPr>
        <w:keepNext w:val="0"/>
        <w:keepLines w:val="0"/>
        <w:pageBreakBefore w:val="0"/>
        <w:widowControl/>
        <w:numPr>
          <w:ilvl w:val="0"/>
          <w:numId w:val="2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cart icon shows badge with item count</w:t>
      </w:r>
    </w:p>
    <w:p w14:paraId="05C14269">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View Cart:</w:t>
      </w:r>
    </w:p>
    <w:p w14:paraId="09A23965">
      <w:pPr>
        <w:keepNext w:val="0"/>
        <w:keepLines w:val="0"/>
        <w:pageBreakBefore w:val="0"/>
        <w:widowControl/>
        <w:numPr>
          <w:ilvl w:val="0"/>
          <w:numId w:val="2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displays all cart items at </w:t>
      </w:r>
      <w:r>
        <w:rPr>
          <w:rStyle w:val="44"/>
          <w:rFonts w:hint="default" w:ascii="Times New Roman" w:hAnsi="Times New Roman" w:eastAsia="Consolas" w:cs="Times New Roman"/>
          <w:i w:val="0"/>
          <w:iCs w:val="0"/>
          <w:caps w:val="0"/>
          <w:color w:val="1F2328"/>
          <w:spacing w:val="0"/>
          <w:sz w:val="20"/>
          <w:szCs w:val="20"/>
          <w:shd w:val="clear" w:fill="FFFFFF"/>
        </w:rPr>
        <w:t>/cart</w:t>
      </w:r>
    </w:p>
    <w:p w14:paraId="5C56FEA1">
      <w:pPr>
        <w:keepNext w:val="0"/>
        <w:keepLines w:val="0"/>
        <w:pageBreakBefore w:val="0"/>
        <w:widowControl/>
        <w:numPr>
          <w:ilvl w:val="0"/>
          <w:numId w:val="2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each item shows product image, title, price, and quantity</w:t>
      </w:r>
    </w:p>
    <w:p w14:paraId="20FE1234">
      <w:pPr>
        <w:keepNext w:val="0"/>
        <w:keepLines w:val="0"/>
        <w:pageBreakBefore w:val="0"/>
        <w:widowControl/>
        <w:numPr>
          <w:ilvl w:val="0"/>
          <w:numId w:val="2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displays subtotal for each item</w:t>
      </w:r>
    </w:p>
    <w:p w14:paraId="0A4F96B2">
      <w:pPr>
        <w:keepNext w:val="0"/>
        <w:keepLines w:val="0"/>
        <w:pageBreakBefore w:val="0"/>
        <w:widowControl/>
        <w:numPr>
          <w:ilvl w:val="0"/>
          <w:numId w:val="2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displays total cart amount</w:t>
      </w:r>
    </w:p>
    <w:p w14:paraId="199BA2A3">
      <w:pPr>
        <w:keepNext w:val="0"/>
        <w:keepLines w:val="0"/>
        <w:pageBreakBefore w:val="0"/>
        <w:widowControl/>
        <w:numPr>
          <w:ilvl w:val="0"/>
          <w:numId w:val="2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updates totals when quantities change</w:t>
      </w:r>
    </w:p>
    <w:p w14:paraId="303855E1">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Update Quantity:</w:t>
      </w:r>
    </w:p>
    <w:p w14:paraId="45AC27A5">
      <w:pPr>
        <w:keepNext w:val="0"/>
        <w:keepLines w:val="0"/>
        <w:pageBreakBefore w:val="0"/>
        <w:widowControl/>
        <w:numPr>
          <w:ilvl w:val="0"/>
          <w:numId w:val="2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users can increase/decrease item quantity</w:t>
      </w:r>
    </w:p>
    <w:p w14:paraId="27CCF4AA">
      <w:pPr>
        <w:keepNext w:val="0"/>
        <w:keepLines w:val="0"/>
        <w:pageBreakBefore w:val="0"/>
        <w:widowControl/>
        <w:numPr>
          <w:ilvl w:val="0"/>
          <w:numId w:val="2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quantity cannot exceed available stock</w:t>
      </w:r>
    </w:p>
    <w:p w14:paraId="79A9804A">
      <w:pPr>
        <w:keepNext w:val="0"/>
        <w:keepLines w:val="0"/>
        <w:pageBreakBefore w:val="0"/>
        <w:widowControl/>
        <w:numPr>
          <w:ilvl w:val="0"/>
          <w:numId w:val="2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quantity cannot be less than 1</w:t>
      </w:r>
    </w:p>
    <w:p w14:paraId="61954456">
      <w:pPr>
        <w:keepNext w:val="0"/>
        <w:keepLines w:val="0"/>
        <w:pageBreakBefore w:val="0"/>
        <w:widowControl/>
        <w:numPr>
          <w:ilvl w:val="0"/>
          <w:numId w:val="2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subtotal updates automatically</w:t>
      </w:r>
    </w:p>
    <w:p w14:paraId="48F5F765">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Remove from Cart:</w:t>
      </w:r>
    </w:p>
    <w:p w14:paraId="11DE3CE8">
      <w:pPr>
        <w:keepNext w:val="0"/>
        <w:keepLines w:val="0"/>
        <w:pageBreakBefore w:val="0"/>
        <w:widowControl/>
        <w:numPr>
          <w:ilvl w:val="0"/>
          <w:numId w:val="2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users can remove items from cart</w:t>
      </w:r>
    </w:p>
    <w:p w14:paraId="18573A59">
      <w:pPr>
        <w:keepNext w:val="0"/>
        <w:keepLines w:val="0"/>
        <w:pageBreakBefore w:val="0"/>
        <w:widowControl/>
        <w:numPr>
          <w:ilvl w:val="0"/>
          <w:numId w:val="2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removal updates cart count immediately</w:t>
      </w:r>
    </w:p>
    <w:p w14:paraId="159744F9">
      <w:pPr>
        <w:keepNext w:val="0"/>
        <w:keepLines w:val="0"/>
        <w:pageBreakBefore w:val="0"/>
        <w:widowControl/>
        <w:numPr>
          <w:ilvl w:val="0"/>
          <w:numId w:val="2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total amount recalculates after removal</w:t>
      </w:r>
    </w:p>
    <w:p w14:paraId="4CC12A3C">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textAlignment w:val="auto"/>
        <w:outlineLvl w:val="2"/>
        <w:rPr>
          <w:rFonts w:hint="default" w:ascii="Times New Roman" w:hAnsi="Times New Roman"/>
          <w:b/>
          <w:bCs/>
          <w:sz w:val="26"/>
          <w:szCs w:val="26"/>
        </w:rPr>
      </w:pPr>
      <w:bookmarkStart w:id="11" w:name="_Toc15527"/>
      <w:r>
        <w:rPr>
          <w:rFonts w:hint="default" w:ascii="Times New Roman" w:hAnsi="Times New Roman"/>
          <w:b/>
          <w:bCs/>
          <w:sz w:val="26"/>
          <w:szCs w:val="26"/>
          <w:lang w:val="en-US"/>
        </w:rPr>
        <w:t xml:space="preserve">2.1.4 </w:t>
      </w:r>
      <w:r>
        <w:rPr>
          <w:rFonts w:hint="default" w:ascii="Times New Roman" w:hAnsi="Times New Roman"/>
          <w:b/>
          <w:bCs/>
          <w:sz w:val="26"/>
          <w:szCs w:val="26"/>
        </w:rPr>
        <w:t>Wishlist</w:t>
      </w:r>
      <w:bookmarkEnd w:id="11"/>
    </w:p>
    <w:p w14:paraId="05CFCE6E">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Add to Wishlist:</w:t>
      </w:r>
    </w:p>
    <w:p w14:paraId="47A65FC9">
      <w:pPr>
        <w:keepNext w:val="0"/>
        <w:keepLines w:val="0"/>
        <w:pageBreakBefore w:val="0"/>
        <w:widowControl/>
        <w:numPr>
          <w:ilvl w:val="0"/>
          <w:numId w:val="2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only logged-in users can add to wishlist</w:t>
      </w:r>
    </w:p>
    <w:p w14:paraId="2DB989DA">
      <w:pPr>
        <w:keepNext w:val="0"/>
        <w:keepLines w:val="0"/>
        <w:pageBreakBefore w:val="0"/>
        <w:widowControl/>
        <w:numPr>
          <w:ilvl w:val="0"/>
          <w:numId w:val="2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heart icon toggles between outlined and filled states</w:t>
      </w:r>
    </w:p>
    <w:p w14:paraId="003B13B7">
      <w:pPr>
        <w:keepNext w:val="0"/>
        <w:keepLines w:val="0"/>
        <w:pageBreakBefore w:val="0"/>
        <w:widowControl/>
        <w:numPr>
          <w:ilvl w:val="0"/>
          <w:numId w:val="2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prevents duplicate wishlist entries</w:t>
      </w:r>
    </w:p>
    <w:p w14:paraId="78AD13BA">
      <w:pPr>
        <w:keepNext w:val="0"/>
        <w:keepLines w:val="0"/>
        <w:pageBreakBefore w:val="0"/>
        <w:widowControl/>
        <w:numPr>
          <w:ilvl w:val="0"/>
          <w:numId w:val="2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users can add optional notes to wishlist items</w:t>
      </w:r>
    </w:p>
    <w:p w14:paraId="31BCDDD5">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View Wishlist:</w:t>
      </w:r>
    </w:p>
    <w:p w14:paraId="37923487">
      <w:pPr>
        <w:keepNext w:val="0"/>
        <w:keepLines w:val="0"/>
        <w:pageBreakBefore w:val="0"/>
        <w:widowControl/>
        <w:numPr>
          <w:ilvl w:val="0"/>
          <w:numId w:val="2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displays all wishlist items at </w:t>
      </w:r>
      <w:r>
        <w:rPr>
          <w:rStyle w:val="44"/>
          <w:rFonts w:hint="default" w:ascii="Times New Roman" w:hAnsi="Times New Roman" w:eastAsia="Consolas" w:cs="Times New Roman"/>
          <w:i w:val="0"/>
          <w:iCs w:val="0"/>
          <w:caps w:val="0"/>
          <w:color w:val="1F2328"/>
          <w:spacing w:val="0"/>
          <w:sz w:val="20"/>
          <w:szCs w:val="20"/>
          <w:shd w:val="clear" w:fill="FFFFFF"/>
        </w:rPr>
        <w:t>/wishlist</w:t>
      </w:r>
      <w:r>
        <w:rPr>
          <w:rFonts w:hint="default" w:ascii="Times New Roman" w:hAnsi="Times New Roman" w:eastAsia="Segoe UI" w:cs="Times New Roman"/>
          <w:i w:val="0"/>
          <w:iCs w:val="0"/>
          <w:caps w:val="0"/>
          <w:color w:val="1F2328"/>
          <w:spacing w:val="0"/>
          <w:sz w:val="20"/>
          <w:szCs w:val="20"/>
          <w:shd w:val="clear" w:fill="FFFFFF"/>
        </w:rPr>
        <w:t> page</w:t>
      </w:r>
    </w:p>
    <w:p w14:paraId="175608BA">
      <w:pPr>
        <w:keepNext w:val="0"/>
        <w:keepLines w:val="0"/>
        <w:pageBreakBefore w:val="0"/>
        <w:widowControl/>
        <w:numPr>
          <w:ilvl w:val="0"/>
          <w:numId w:val="2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each item shows product details and user notes</w:t>
      </w:r>
    </w:p>
    <w:p w14:paraId="4F87691B">
      <w:pPr>
        <w:keepNext w:val="0"/>
        <w:keepLines w:val="0"/>
        <w:pageBreakBefore w:val="0"/>
        <w:widowControl/>
        <w:numPr>
          <w:ilvl w:val="0"/>
          <w:numId w:val="2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users can remove items from wishlist</w:t>
      </w:r>
    </w:p>
    <w:p w14:paraId="136B00CB">
      <w:pPr>
        <w:keepNext w:val="0"/>
        <w:keepLines w:val="0"/>
        <w:pageBreakBefore w:val="0"/>
        <w:widowControl/>
        <w:numPr>
          <w:ilvl w:val="0"/>
          <w:numId w:val="2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users can move items from wishlist to cart</w:t>
      </w:r>
    </w:p>
    <w:p w14:paraId="1C6F4B99">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12" w:name="_Toc11166"/>
      <w:r>
        <w:rPr>
          <w:rStyle w:val="92"/>
          <w:rFonts w:hint="default" w:ascii="Times New Roman" w:hAnsi="Times New Roman" w:eastAsia="Segoe UI" w:cs="Times New Roman"/>
          <w:b/>
          <w:bCs/>
          <w:i w:val="0"/>
          <w:iCs w:val="0"/>
          <w:caps w:val="0"/>
          <w:color w:val="1F2328"/>
          <w:spacing w:val="0"/>
          <w:sz w:val="26"/>
          <w:szCs w:val="26"/>
          <w:shd w:val="clear" w:fill="FFFFFF"/>
        </w:rPr>
        <w:t>2.1.5 Address Management</w:t>
      </w:r>
      <w:bookmarkEnd w:id="12"/>
    </w:p>
    <w:p w14:paraId="1B8C5E20">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Add Address:</w:t>
      </w:r>
    </w:p>
    <w:p w14:paraId="5BB80456">
      <w:pPr>
        <w:keepNext w:val="0"/>
        <w:keepLines w:val="0"/>
        <w:pageBreakBefore w:val="0"/>
        <w:widowControl/>
        <w:numPr>
          <w:ilvl w:val="0"/>
          <w:numId w:val="3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users can add multiple delivery addresses</w:t>
      </w:r>
    </w:p>
    <w:p w14:paraId="69521A51">
      <w:pPr>
        <w:keepNext w:val="0"/>
        <w:keepLines w:val="0"/>
        <w:pageBreakBefore w:val="0"/>
        <w:widowControl/>
        <w:numPr>
          <w:ilvl w:val="0"/>
          <w:numId w:val="3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validates required fields (street, city, state, zip, phone)</w:t>
      </w:r>
    </w:p>
    <w:p w14:paraId="2E4C0D50">
      <w:pPr>
        <w:keepNext w:val="0"/>
        <w:keepLines w:val="0"/>
        <w:pageBreakBefore w:val="0"/>
        <w:widowControl/>
        <w:numPr>
          <w:ilvl w:val="0"/>
          <w:numId w:val="3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users can set a default address</w:t>
      </w:r>
    </w:p>
    <w:p w14:paraId="515767DA">
      <w:pPr>
        <w:keepNext w:val="0"/>
        <w:keepLines w:val="0"/>
        <w:pageBreakBefore w:val="0"/>
        <w:widowControl/>
        <w:numPr>
          <w:ilvl w:val="0"/>
          <w:numId w:val="3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addresses are saved to user profile</w:t>
      </w:r>
    </w:p>
    <w:p w14:paraId="78C9212D">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Update/Delete Address:</w:t>
      </w:r>
    </w:p>
    <w:p w14:paraId="24EE7623">
      <w:pPr>
        <w:keepNext w:val="0"/>
        <w:keepLines w:val="0"/>
        <w:pageBreakBefore w:val="0"/>
        <w:widowControl/>
        <w:numPr>
          <w:ilvl w:val="0"/>
          <w:numId w:val="3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users can edit existing addresses</w:t>
      </w:r>
    </w:p>
    <w:p w14:paraId="414DD6A5">
      <w:pPr>
        <w:keepNext w:val="0"/>
        <w:keepLines w:val="0"/>
        <w:pageBreakBefore w:val="0"/>
        <w:widowControl/>
        <w:numPr>
          <w:ilvl w:val="0"/>
          <w:numId w:val="3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users can delete addresses</w:t>
      </w:r>
    </w:p>
    <w:p w14:paraId="61955988">
      <w:pPr>
        <w:keepNext w:val="0"/>
        <w:keepLines w:val="0"/>
        <w:pageBreakBefore w:val="0"/>
        <w:widowControl/>
        <w:numPr>
          <w:ilvl w:val="0"/>
          <w:numId w:val="3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deleting default address prompts to select new default</w:t>
      </w:r>
    </w:p>
    <w:p w14:paraId="1D0B76E2">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13" w:name="_Toc17495"/>
      <w:r>
        <w:rPr>
          <w:rStyle w:val="92"/>
          <w:rFonts w:hint="default" w:ascii="Times New Roman" w:hAnsi="Times New Roman" w:eastAsia="Segoe UI" w:cs="Times New Roman"/>
          <w:b/>
          <w:bCs/>
          <w:i w:val="0"/>
          <w:iCs w:val="0"/>
          <w:caps w:val="0"/>
          <w:color w:val="1F2328"/>
          <w:spacing w:val="0"/>
          <w:sz w:val="26"/>
          <w:szCs w:val="26"/>
          <w:shd w:val="clear" w:fill="FFFFFF"/>
        </w:rPr>
        <w:t>2.1.6 Checkout and Order</w:t>
      </w:r>
      <w:bookmarkEnd w:id="13"/>
    </w:p>
    <w:p w14:paraId="1FD135C9">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Checkout Process:</w:t>
      </w:r>
    </w:p>
    <w:p w14:paraId="1377EA5E">
      <w:pPr>
        <w:keepNext w:val="0"/>
        <w:keepLines w:val="0"/>
        <w:pageBreakBefore w:val="0"/>
        <w:widowControl/>
        <w:numPr>
          <w:ilvl w:val="0"/>
          <w:numId w:val="3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only users with items in cart can access checkout</w:t>
      </w:r>
    </w:p>
    <w:p w14:paraId="2BD0E502">
      <w:pPr>
        <w:keepNext w:val="0"/>
        <w:keepLines w:val="0"/>
        <w:pageBreakBefore w:val="0"/>
        <w:widowControl/>
        <w:numPr>
          <w:ilvl w:val="0"/>
          <w:numId w:val="3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checkout page displays order summary</w:t>
      </w:r>
    </w:p>
    <w:p w14:paraId="5CCF02F2">
      <w:pPr>
        <w:keepNext w:val="0"/>
        <w:keepLines w:val="0"/>
        <w:pageBreakBefore w:val="0"/>
        <w:widowControl/>
        <w:numPr>
          <w:ilvl w:val="0"/>
          <w:numId w:val="3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users must select delivery address</w:t>
      </w:r>
    </w:p>
    <w:p w14:paraId="3232EC18">
      <w:pPr>
        <w:keepNext w:val="0"/>
        <w:keepLines w:val="0"/>
        <w:pageBreakBefore w:val="0"/>
        <w:widowControl/>
        <w:numPr>
          <w:ilvl w:val="0"/>
          <w:numId w:val="3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users can add new address during checkout</w:t>
      </w:r>
    </w:p>
    <w:p w14:paraId="44D0A942">
      <w:pPr>
        <w:keepNext w:val="0"/>
        <w:keepLines w:val="0"/>
        <w:pageBreakBefore w:val="0"/>
        <w:widowControl/>
        <w:numPr>
          <w:ilvl w:val="0"/>
          <w:numId w:val="3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users select payment method (Cash/Card/Online)</w:t>
      </w:r>
    </w:p>
    <w:p w14:paraId="44AB6A5C">
      <w:pPr>
        <w:keepNext w:val="0"/>
        <w:keepLines w:val="0"/>
        <w:pageBreakBefore w:val="0"/>
        <w:widowControl/>
        <w:numPr>
          <w:ilvl w:val="0"/>
          <w:numId w:val="3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"Place Order" button is enabled only when all required fields are filled</w:t>
      </w:r>
    </w:p>
    <w:p w14:paraId="3AD412B1">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Create Order:</w:t>
      </w:r>
    </w:p>
    <w:p w14:paraId="61C9F56C">
      <w:pPr>
        <w:keepNext w:val="0"/>
        <w:keepLines w:val="0"/>
        <w:pageBreakBefore w:val="0"/>
        <w:widowControl/>
        <w:numPr>
          <w:ilvl w:val="0"/>
          <w:numId w:val="3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validates stock availability before order creation</w:t>
      </w:r>
    </w:p>
    <w:p w14:paraId="3F55BD1B">
      <w:pPr>
        <w:keepNext w:val="0"/>
        <w:keepLines w:val="0"/>
        <w:pageBreakBefore w:val="0"/>
        <w:widowControl/>
        <w:numPr>
          <w:ilvl w:val="0"/>
          <w:numId w:val="3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calculates correct order total</w:t>
      </w:r>
    </w:p>
    <w:p w14:paraId="527863C4">
      <w:pPr>
        <w:keepNext w:val="0"/>
        <w:keepLines w:val="0"/>
        <w:pageBreakBefore w:val="0"/>
        <w:widowControl/>
        <w:numPr>
          <w:ilvl w:val="0"/>
          <w:numId w:val="3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order is saved to database with status "Pending"</w:t>
      </w:r>
    </w:p>
    <w:p w14:paraId="58C65243">
      <w:pPr>
        <w:keepNext w:val="0"/>
        <w:keepLines w:val="0"/>
        <w:pageBreakBefore w:val="0"/>
        <w:widowControl/>
        <w:numPr>
          <w:ilvl w:val="0"/>
          <w:numId w:val="3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product stock quantities are decreased</w:t>
      </w:r>
    </w:p>
    <w:p w14:paraId="0D544056">
      <w:pPr>
        <w:keepNext w:val="0"/>
        <w:keepLines w:val="0"/>
        <w:pageBreakBefore w:val="0"/>
        <w:widowControl/>
        <w:numPr>
          <w:ilvl w:val="0"/>
          <w:numId w:val="3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cart is emptied after successful order</w:t>
      </w:r>
    </w:p>
    <w:p w14:paraId="2F84D997">
      <w:pPr>
        <w:keepNext w:val="0"/>
        <w:keepLines w:val="0"/>
        <w:pageBreakBefore w:val="0"/>
        <w:widowControl/>
        <w:numPr>
          <w:ilvl w:val="0"/>
          <w:numId w:val="3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user is redirected to </w:t>
      </w:r>
      <w:r>
        <w:rPr>
          <w:rStyle w:val="44"/>
          <w:rFonts w:hint="default" w:ascii="Times New Roman" w:hAnsi="Times New Roman" w:eastAsia="Consolas" w:cs="Times New Roman"/>
          <w:i w:val="0"/>
          <w:iCs w:val="0"/>
          <w:caps w:val="0"/>
          <w:color w:val="1F2328"/>
          <w:spacing w:val="0"/>
          <w:sz w:val="20"/>
          <w:szCs w:val="20"/>
          <w:shd w:val="clear" w:fill="FFFFFF"/>
        </w:rPr>
        <w:t>/order-success/: orderId</w:t>
      </w:r>
    </w:p>
    <w:p w14:paraId="1A92D07E">
      <w:pPr>
        <w:keepNext w:val="0"/>
        <w:keepLines w:val="0"/>
        <w:pageBreakBefore w:val="0"/>
        <w:widowControl/>
        <w:numPr>
          <w:ilvl w:val="0"/>
          <w:numId w:val="3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order confirmation displays order details</w:t>
      </w:r>
    </w:p>
    <w:p w14:paraId="311922D6">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View Order History:</w:t>
      </w:r>
    </w:p>
    <w:p w14:paraId="1A746B2D">
      <w:pPr>
        <w:keepNext w:val="0"/>
        <w:keepLines w:val="0"/>
        <w:pageBreakBefore w:val="0"/>
        <w:widowControl/>
        <w:numPr>
          <w:ilvl w:val="0"/>
          <w:numId w:val="3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users can view all their orders at </w:t>
      </w:r>
      <w:r>
        <w:rPr>
          <w:rStyle w:val="44"/>
          <w:rFonts w:hint="default" w:ascii="Times New Roman" w:hAnsi="Times New Roman" w:eastAsia="Consolas" w:cs="Times New Roman"/>
          <w:i w:val="0"/>
          <w:iCs w:val="0"/>
          <w:caps w:val="0"/>
          <w:color w:val="1F2328"/>
          <w:spacing w:val="0"/>
          <w:sz w:val="20"/>
          <w:szCs w:val="20"/>
          <w:shd w:val="clear" w:fill="FFFFFF"/>
        </w:rPr>
        <w:t>/orders</w:t>
      </w:r>
    </w:p>
    <w:p w14:paraId="1B5C2DFD">
      <w:pPr>
        <w:keepNext w:val="0"/>
        <w:keepLines w:val="0"/>
        <w:pageBreakBefore w:val="0"/>
        <w:widowControl/>
        <w:numPr>
          <w:ilvl w:val="0"/>
          <w:numId w:val="3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orders are sorted by date (newest first)</w:t>
      </w:r>
    </w:p>
    <w:p w14:paraId="089482F5">
      <w:pPr>
        <w:keepNext w:val="0"/>
        <w:keepLines w:val="0"/>
        <w:pageBreakBefore w:val="0"/>
        <w:widowControl/>
        <w:numPr>
          <w:ilvl w:val="0"/>
          <w:numId w:val="3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each order shows status, date, items, and total</w:t>
      </w:r>
    </w:p>
    <w:p w14:paraId="6E39E5DB">
      <w:pPr>
        <w:keepNext w:val="0"/>
        <w:keepLines w:val="0"/>
        <w:pageBreakBefore w:val="0"/>
        <w:widowControl/>
        <w:numPr>
          <w:ilvl w:val="0"/>
          <w:numId w:val="3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users can view detailed order information</w:t>
      </w:r>
    </w:p>
    <w:p w14:paraId="61ED4296">
      <w:pPr>
        <w:keepNext w:val="0"/>
        <w:keepLines w:val="0"/>
        <w:pageBreakBefore w:val="0"/>
        <w:widowControl/>
        <w:numPr>
          <w:ilvl w:val="0"/>
          <w:numId w:val="3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order status is displayed (Pending/Processing/Shipped/Delivered)</w:t>
      </w:r>
    </w:p>
    <w:p w14:paraId="10ACB1CB">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14" w:name="_Toc3"/>
      <w:r>
        <w:rPr>
          <w:rStyle w:val="92"/>
          <w:rFonts w:hint="default" w:ascii="Times New Roman" w:hAnsi="Times New Roman" w:eastAsia="Segoe UI" w:cs="Times New Roman"/>
          <w:b/>
          <w:bCs/>
          <w:i w:val="0"/>
          <w:iCs w:val="0"/>
          <w:caps w:val="0"/>
          <w:color w:val="1F2328"/>
          <w:spacing w:val="0"/>
          <w:sz w:val="26"/>
          <w:szCs w:val="26"/>
          <w:shd w:val="clear" w:fill="FFFFFF"/>
        </w:rPr>
        <w:t>2.1.7 Product Reviews</w:t>
      </w:r>
      <w:bookmarkEnd w:id="14"/>
    </w:p>
    <w:p w14:paraId="44B1BDC4">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Write Review:</w:t>
      </w:r>
    </w:p>
    <w:p w14:paraId="7BD552E7">
      <w:pPr>
        <w:keepNext w:val="0"/>
        <w:keepLines w:val="0"/>
        <w:pageBreakBefore w:val="0"/>
        <w:widowControl/>
        <w:numPr>
          <w:ilvl w:val="0"/>
          <w:numId w:val="3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only logged-in users can write reviews</w:t>
      </w:r>
    </w:p>
    <w:p w14:paraId="0C842923">
      <w:pPr>
        <w:keepNext w:val="0"/>
        <w:keepLines w:val="0"/>
        <w:pageBreakBefore w:val="0"/>
        <w:widowControl/>
        <w:numPr>
          <w:ilvl w:val="0"/>
          <w:numId w:val="3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users can select star rating (1-5)</w:t>
      </w:r>
    </w:p>
    <w:p w14:paraId="269DAB0D">
      <w:pPr>
        <w:keepNext w:val="0"/>
        <w:keepLines w:val="0"/>
        <w:pageBreakBefore w:val="0"/>
        <w:widowControl/>
        <w:numPr>
          <w:ilvl w:val="0"/>
          <w:numId w:val="3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users can enter review text</w:t>
      </w:r>
    </w:p>
    <w:p w14:paraId="4C29CEB2">
      <w:pPr>
        <w:keepNext w:val="0"/>
        <w:keepLines w:val="0"/>
        <w:pageBreakBefore w:val="0"/>
        <w:widowControl/>
        <w:numPr>
          <w:ilvl w:val="0"/>
          <w:numId w:val="3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submitting review updates product average rating</w:t>
      </w:r>
    </w:p>
    <w:p w14:paraId="5BF05B80">
      <w:pPr>
        <w:keepNext w:val="0"/>
        <w:keepLines w:val="0"/>
        <w:pageBreakBefore w:val="0"/>
        <w:widowControl/>
        <w:numPr>
          <w:ilvl w:val="0"/>
          <w:numId w:val="3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new review appears in product's review list</w:t>
      </w:r>
    </w:p>
    <w:p w14:paraId="17C71DD4">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Edit/Delete Review:</w:t>
      </w:r>
    </w:p>
    <w:p w14:paraId="1E8F54D6">
      <w:pPr>
        <w:keepNext w:val="0"/>
        <w:keepLines w:val="0"/>
        <w:pageBreakBefore w:val="0"/>
        <w:widowControl/>
        <w:numPr>
          <w:ilvl w:val="0"/>
          <w:numId w:val="3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users can only edit their own reviews</w:t>
      </w:r>
    </w:p>
    <w:p w14:paraId="020AEE71">
      <w:pPr>
        <w:keepNext w:val="0"/>
        <w:keepLines w:val="0"/>
        <w:pageBreakBefore w:val="0"/>
        <w:widowControl/>
        <w:numPr>
          <w:ilvl w:val="0"/>
          <w:numId w:val="3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editing review updates average rating</w:t>
      </w:r>
    </w:p>
    <w:p w14:paraId="4E0739F6">
      <w:pPr>
        <w:keepNext w:val="0"/>
        <w:keepLines w:val="0"/>
        <w:pageBreakBefore w:val="0"/>
        <w:widowControl/>
        <w:numPr>
          <w:ilvl w:val="0"/>
          <w:numId w:val="3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users can delete their own reviews</w:t>
      </w:r>
    </w:p>
    <w:p w14:paraId="5F712418">
      <w:pPr>
        <w:keepNext w:val="0"/>
        <w:keepLines w:val="0"/>
        <w:pageBreakBefore w:val="0"/>
        <w:widowControl/>
        <w:numPr>
          <w:ilvl w:val="0"/>
          <w:numId w:val="3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deleting review recalculates product rating</w:t>
      </w:r>
    </w:p>
    <w:p w14:paraId="43929AAD">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15" w:name="_Toc22379"/>
      <w:r>
        <w:rPr>
          <w:rStyle w:val="92"/>
          <w:rFonts w:hint="default" w:ascii="Times New Roman" w:hAnsi="Times New Roman" w:eastAsia="Segoe UI" w:cs="Times New Roman"/>
          <w:b/>
          <w:bCs/>
          <w:i w:val="0"/>
          <w:iCs w:val="0"/>
          <w:caps w:val="0"/>
          <w:color w:val="1F2328"/>
          <w:spacing w:val="0"/>
          <w:sz w:val="26"/>
          <w:szCs w:val="26"/>
          <w:shd w:val="clear" w:fill="FFFFFF"/>
        </w:rPr>
        <w:t>2.1.8 Admin - Product Management</w:t>
      </w:r>
      <w:bookmarkEnd w:id="15"/>
    </w:p>
    <w:p w14:paraId="4B3C3E35">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Create Product:</w:t>
      </w:r>
    </w:p>
    <w:p w14:paraId="6250105E">
      <w:pPr>
        <w:keepNext w:val="0"/>
        <w:keepLines w:val="0"/>
        <w:pageBreakBefore w:val="0"/>
        <w:widowControl/>
        <w:numPr>
          <w:ilvl w:val="0"/>
          <w:numId w:val="3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only admin users can access </w:t>
      </w:r>
      <w:r>
        <w:rPr>
          <w:rStyle w:val="44"/>
          <w:rFonts w:hint="default" w:ascii="Times New Roman" w:hAnsi="Times New Roman" w:eastAsia="Consolas" w:cs="Times New Roman"/>
          <w:i w:val="0"/>
          <w:iCs w:val="0"/>
          <w:caps w:val="0"/>
          <w:color w:val="1F2328"/>
          <w:spacing w:val="0"/>
          <w:sz w:val="20"/>
          <w:szCs w:val="20"/>
          <w:shd w:val="clear" w:fill="FFFFFF"/>
        </w:rPr>
        <w:t>/admin/add-product</w:t>
      </w:r>
    </w:p>
    <w:p w14:paraId="2EF70E47">
      <w:pPr>
        <w:keepNext w:val="0"/>
        <w:keepLines w:val="0"/>
        <w:pageBreakBefore w:val="0"/>
        <w:widowControl/>
        <w:numPr>
          <w:ilvl w:val="0"/>
          <w:numId w:val="3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admin can upload product images</w:t>
      </w:r>
    </w:p>
    <w:p w14:paraId="6AE6540D">
      <w:pPr>
        <w:keepNext w:val="0"/>
        <w:keepLines w:val="0"/>
        <w:pageBreakBefore w:val="0"/>
        <w:widowControl/>
        <w:numPr>
          <w:ilvl w:val="0"/>
          <w:numId w:val="3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admin can set title, description, price, stock, discount</w:t>
      </w:r>
    </w:p>
    <w:p w14:paraId="48A0AFBA">
      <w:pPr>
        <w:keepNext w:val="0"/>
        <w:keepLines w:val="0"/>
        <w:pageBreakBefore w:val="0"/>
        <w:widowControl/>
        <w:numPr>
          <w:ilvl w:val="0"/>
          <w:numId w:val="3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admin can assign category and brand</w:t>
      </w:r>
    </w:p>
    <w:p w14:paraId="00AC3787">
      <w:pPr>
        <w:keepNext w:val="0"/>
        <w:keepLines w:val="0"/>
        <w:pageBreakBefore w:val="0"/>
        <w:widowControl/>
        <w:numPr>
          <w:ilvl w:val="0"/>
          <w:numId w:val="3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new product appears in product list</w:t>
      </w:r>
    </w:p>
    <w:p w14:paraId="4154C0DE">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Update Product:</w:t>
      </w:r>
    </w:p>
    <w:p w14:paraId="25DADC3E">
      <w:pPr>
        <w:keepNext w:val="0"/>
        <w:keepLines w:val="0"/>
        <w:pageBreakBefore w:val="0"/>
        <w:widowControl/>
        <w:numPr>
          <w:ilvl w:val="0"/>
          <w:numId w:val="3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admin can edit existing products</w:t>
      </w:r>
    </w:p>
    <w:p w14:paraId="11955ABA">
      <w:pPr>
        <w:keepNext w:val="0"/>
        <w:keepLines w:val="0"/>
        <w:pageBreakBefore w:val="0"/>
        <w:widowControl/>
        <w:numPr>
          <w:ilvl w:val="0"/>
          <w:numId w:val="3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admin can update stock quantities</w:t>
      </w:r>
    </w:p>
    <w:p w14:paraId="5A7FB92F">
      <w:pPr>
        <w:keepNext w:val="0"/>
        <w:keepLines w:val="0"/>
        <w:pageBreakBefore w:val="0"/>
        <w:widowControl/>
        <w:numPr>
          <w:ilvl w:val="0"/>
          <w:numId w:val="3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admin can change price and discount</w:t>
      </w:r>
    </w:p>
    <w:p w14:paraId="606F4AAA">
      <w:pPr>
        <w:keepNext w:val="0"/>
        <w:keepLines w:val="0"/>
        <w:pageBreakBefore w:val="0"/>
        <w:widowControl/>
        <w:numPr>
          <w:ilvl w:val="0"/>
          <w:numId w:val="3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changes reflect immediately in user-facing pages</w:t>
      </w:r>
    </w:p>
    <w:p w14:paraId="4354353D">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Delete/Restore Product (Soft Delete):</w:t>
      </w:r>
    </w:p>
    <w:p w14:paraId="41CE6BEA">
      <w:pPr>
        <w:keepNext w:val="0"/>
        <w:keepLines w:val="0"/>
        <w:pageBreakBefore w:val="0"/>
        <w:widowControl/>
        <w:numPr>
          <w:ilvl w:val="0"/>
          <w:numId w:val="3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admin can soft-delete products</w:t>
      </w:r>
    </w:p>
    <w:p w14:paraId="27A31CB7">
      <w:pPr>
        <w:keepNext w:val="0"/>
        <w:keepLines w:val="0"/>
        <w:pageBreakBefore w:val="0"/>
        <w:widowControl/>
        <w:numPr>
          <w:ilvl w:val="0"/>
          <w:numId w:val="3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deleted products show "Deleted" badge in admin view</w:t>
      </w:r>
    </w:p>
    <w:p w14:paraId="3CD1E273">
      <w:pPr>
        <w:keepNext w:val="0"/>
        <w:keepLines w:val="0"/>
        <w:pageBreakBefore w:val="0"/>
        <w:widowControl/>
        <w:numPr>
          <w:ilvl w:val="0"/>
          <w:numId w:val="3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deleted products don't appear in user searches</w:t>
      </w:r>
    </w:p>
    <w:p w14:paraId="163DD60D">
      <w:pPr>
        <w:keepNext w:val="0"/>
        <w:keepLines w:val="0"/>
        <w:pageBreakBefore w:val="0"/>
        <w:widowControl/>
        <w:numPr>
          <w:ilvl w:val="0"/>
          <w:numId w:val="3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admin can restore deleted products</w:t>
      </w:r>
    </w:p>
    <w:p w14:paraId="6DD91B5F">
      <w:pPr>
        <w:keepNext w:val="0"/>
        <w:keepLines w:val="0"/>
        <w:pageBreakBefore w:val="0"/>
        <w:widowControl/>
        <w:numPr>
          <w:ilvl w:val="0"/>
          <w:numId w:val="3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restored products appear in searches again</w:t>
      </w:r>
    </w:p>
    <w:p w14:paraId="25BB7BD1">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16" w:name="_Toc7706"/>
      <w:r>
        <w:rPr>
          <w:rStyle w:val="92"/>
          <w:rFonts w:hint="default" w:ascii="Times New Roman" w:hAnsi="Times New Roman" w:eastAsia="Segoe UI" w:cs="Times New Roman"/>
          <w:b/>
          <w:bCs/>
          <w:i w:val="0"/>
          <w:iCs w:val="0"/>
          <w:caps w:val="0"/>
          <w:color w:val="1F2328"/>
          <w:spacing w:val="0"/>
          <w:sz w:val="26"/>
          <w:szCs w:val="26"/>
          <w:shd w:val="clear" w:fill="FFFFFF"/>
        </w:rPr>
        <w:t>2.1.9 Admin - Order Management</w:t>
      </w:r>
      <w:bookmarkEnd w:id="16"/>
    </w:p>
    <w:p w14:paraId="60159986">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View All Orders:</w:t>
      </w:r>
    </w:p>
    <w:p w14:paraId="275B1479">
      <w:pPr>
        <w:keepNext w:val="0"/>
        <w:keepLines w:val="0"/>
        <w:pageBreakBefore w:val="0"/>
        <w:widowControl/>
        <w:numPr>
          <w:ilvl w:val="0"/>
          <w:numId w:val="4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admin can view all orders at </w:t>
      </w:r>
      <w:r>
        <w:rPr>
          <w:rStyle w:val="44"/>
          <w:rFonts w:hint="default" w:ascii="Times New Roman" w:hAnsi="Times New Roman" w:eastAsia="Consolas" w:cs="Times New Roman"/>
          <w:i w:val="0"/>
          <w:iCs w:val="0"/>
          <w:caps w:val="0"/>
          <w:color w:val="1F2328"/>
          <w:spacing w:val="0"/>
          <w:sz w:val="20"/>
          <w:szCs w:val="20"/>
          <w:shd w:val="clear" w:fill="FFFFFF"/>
        </w:rPr>
        <w:t>/admin/orders</w:t>
      </w:r>
    </w:p>
    <w:p w14:paraId="40A16826">
      <w:pPr>
        <w:keepNext w:val="0"/>
        <w:keepLines w:val="0"/>
        <w:pageBreakBefore w:val="0"/>
        <w:widowControl/>
        <w:numPr>
          <w:ilvl w:val="0"/>
          <w:numId w:val="4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orders display customer info, items, status, and total</w:t>
      </w:r>
    </w:p>
    <w:p w14:paraId="41C712FB">
      <w:pPr>
        <w:keepNext w:val="0"/>
        <w:keepLines w:val="0"/>
        <w:pageBreakBefore w:val="0"/>
        <w:widowControl/>
        <w:numPr>
          <w:ilvl w:val="0"/>
          <w:numId w:val="4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admin can filter orders by status</w:t>
      </w:r>
    </w:p>
    <w:p w14:paraId="7E0C68E6">
      <w:pPr>
        <w:keepNext w:val="0"/>
        <w:keepLines w:val="0"/>
        <w:pageBreakBefore w:val="0"/>
        <w:widowControl/>
        <w:numPr>
          <w:ilvl w:val="0"/>
          <w:numId w:val="4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admin can search orders by customer name or order ID</w:t>
      </w:r>
    </w:p>
    <w:p w14:paraId="20258B34">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Update Order Status:</w:t>
      </w:r>
    </w:p>
    <w:p w14:paraId="4734FF43">
      <w:pPr>
        <w:keepNext w:val="0"/>
        <w:keepLines w:val="0"/>
        <w:pageBreakBefore w:val="0"/>
        <w:widowControl/>
        <w:numPr>
          <w:ilvl w:val="0"/>
          <w:numId w:val="4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admin can change order status</w:t>
      </w:r>
    </w:p>
    <w:p w14:paraId="33301D41">
      <w:pPr>
        <w:keepNext w:val="0"/>
        <w:keepLines w:val="0"/>
        <w:pageBreakBefore w:val="0"/>
        <w:widowControl/>
        <w:numPr>
          <w:ilvl w:val="0"/>
          <w:numId w:val="4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status options are: Pending → Processing → Shipped → Delivered</w:t>
      </w:r>
    </w:p>
    <w:p w14:paraId="3E560E93">
      <w:pPr>
        <w:keepNext w:val="0"/>
        <w:keepLines w:val="0"/>
        <w:pageBreakBefore w:val="0"/>
        <w:widowControl/>
        <w:numPr>
          <w:ilvl w:val="0"/>
          <w:numId w:val="4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status changes are logged with timestamp</w:t>
      </w:r>
    </w:p>
    <w:p w14:paraId="60CA1536">
      <w:pPr>
        <w:keepNext w:val="0"/>
        <w:keepLines w:val="0"/>
        <w:pageBreakBefore w:val="0"/>
        <w:widowControl/>
        <w:numPr>
          <w:ilvl w:val="0"/>
          <w:numId w:val="4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customers can see updated status in their order history</w:t>
      </w:r>
    </w:p>
    <w:p w14:paraId="237BFCB4">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17" w:name="_Toc24262"/>
      <w:r>
        <w:rPr>
          <w:rStyle w:val="92"/>
          <w:rFonts w:hint="default" w:ascii="Times New Roman" w:hAnsi="Times New Roman" w:eastAsia="Segoe UI" w:cs="Times New Roman"/>
          <w:b/>
          <w:bCs/>
          <w:i w:val="0"/>
          <w:iCs w:val="0"/>
          <w:caps w:val="0"/>
          <w:color w:val="1F2328"/>
          <w:spacing w:val="0"/>
          <w:sz w:val="26"/>
          <w:szCs w:val="26"/>
          <w:shd w:val="clear" w:fill="FFFFFF"/>
        </w:rPr>
        <w:t>2.1.10 Admin - User Management</w:t>
      </w:r>
      <w:bookmarkEnd w:id="17"/>
    </w:p>
    <w:p w14:paraId="3AF273DA">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View Users:</w:t>
      </w:r>
    </w:p>
    <w:p w14:paraId="77D6A32C">
      <w:pPr>
        <w:keepNext w:val="0"/>
        <w:keepLines w:val="0"/>
        <w:pageBreakBefore w:val="0"/>
        <w:widowControl/>
        <w:numPr>
          <w:ilvl w:val="0"/>
          <w:numId w:val="4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admin can view all registered users at </w:t>
      </w:r>
      <w:r>
        <w:rPr>
          <w:rStyle w:val="44"/>
          <w:rFonts w:hint="default" w:ascii="Times New Roman" w:hAnsi="Times New Roman" w:eastAsia="Consolas" w:cs="Times New Roman"/>
          <w:i w:val="0"/>
          <w:iCs w:val="0"/>
          <w:caps w:val="0"/>
          <w:color w:val="1F2328"/>
          <w:spacing w:val="0"/>
          <w:sz w:val="20"/>
          <w:szCs w:val="20"/>
          <w:shd w:val="clear" w:fill="FFFFFF"/>
        </w:rPr>
        <w:t>/admin/users</w:t>
      </w:r>
    </w:p>
    <w:p w14:paraId="59C7FE00">
      <w:pPr>
        <w:keepNext w:val="0"/>
        <w:keepLines w:val="0"/>
        <w:pageBreakBefore w:val="0"/>
        <w:widowControl/>
        <w:numPr>
          <w:ilvl w:val="0"/>
          <w:numId w:val="4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user list shows name, email, verification status, role</w:t>
      </w:r>
    </w:p>
    <w:p w14:paraId="6B71EC52">
      <w:pPr>
        <w:keepNext w:val="0"/>
        <w:keepLines w:val="0"/>
        <w:pageBreakBefore w:val="0"/>
        <w:widowControl/>
        <w:numPr>
          <w:ilvl w:val="0"/>
          <w:numId w:val="4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admin can view user details and order history</w:t>
      </w:r>
    </w:p>
    <w:p w14:paraId="56B8D845">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Toggle User Status:</w:t>
      </w:r>
    </w:p>
    <w:p w14:paraId="6C57EAB9">
      <w:pPr>
        <w:keepNext w:val="0"/>
        <w:keepLines w:val="0"/>
        <w:pageBreakBefore w:val="0"/>
        <w:widowControl/>
        <w:numPr>
          <w:ilvl w:val="0"/>
          <w:numId w:val="4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admin can block/unblock users</w:t>
      </w:r>
    </w:p>
    <w:p w14:paraId="454BA501">
      <w:pPr>
        <w:keepNext w:val="0"/>
        <w:keepLines w:val="0"/>
        <w:pageBreakBefore w:val="0"/>
        <w:widowControl/>
        <w:numPr>
          <w:ilvl w:val="0"/>
          <w:numId w:val="4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blocked users cannot login</w:t>
      </w:r>
    </w:p>
    <w:p w14:paraId="0C4DF016">
      <w:pPr>
        <w:keepNext w:val="0"/>
        <w:keepLines w:val="0"/>
        <w:pageBreakBefore w:val="0"/>
        <w:widowControl/>
        <w:numPr>
          <w:ilvl w:val="0"/>
          <w:numId w:val="4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admin cannot block themselves</w:t>
      </w:r>
    </w:p>
    <w:p w14:paraId="2D11247D">
      <w:pPr>
        <w:keepNext w:val="0"/>
        <w:keepLines w:val="0"/>
        <w:pageBreakBefore w:val="0"/>
        <w:widowControl/>
        <w:numPr>
          <w:ilvl w:val="1"/>
          <w:numId w:val="13"/>
        </w:numPr>
        <w:suppressLineNumbers w:val="0"/>
        <w:kinsoku/>
        <w:wordWrap/>
        <w:overflowPunct/>
        <w:topLinePunct w:val="0"/>
        <w:autoSpaceDE/>
        <w:autoSpaceDN/>
        <w:bidi w:val="0"/>
        <w:adjustRightInd/>
        <w:snapToGrid/>
        <w:spacing w:beforeAutospacing="0" w:afterAutospacing="0" w:line="360" w:lineRule="auto"/>
        <w:ind w:left="0" w:leftChars="0" w:firstLine="0" w:firstLineChars="0"/>
        <w:textAlignment w:val="auto"/>
        <w:outlineLvl w:val="1"/>
        <w:rPr>
          <w:rFonts w:hint="default" w:ascii="Times New Roman" w:hAnsi="Times New Roman"/>
          <w:b/>
          <w:bCs/>
          <w:sz w:val="28"/>
          <w:szCs w:val="28"/>
        </w:rPr>
      </w:pPr>
      <w:bookmarkStart w:id="18" w:name="_Toc11339"/>
      <w:r>
        <w:rPr>
          <w:rFonts w:hint="default" w:ascii="Times New Roman" w:hAnsi="Times New Roman"/>
          <w:b/>
          <w:bCs/>
          <w:sz w:val="28"/>
          <w:szCs w:val="28"/>
        </w:rPr>
        <w:t>Usability</w:t>
      </w:r>
      <w:bookmarkEnd w:id="18"/>
    </w:p>
    <w:p w14:paraId="2DC8CB47">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19" w:name="_Toc27665"/>
      <w:r>
        <w:rPr>
          <w:rStyle w:val="92"/>
          <w:rFonts w:hint="default" w:ascii="Times New Roman" w:hAnsi="Times New Roman" w:eastAsia="Segoe UI" w:cs="Times New Roman"/>
          <w:b/>
          <w:bCs/>
          <w:i w:val="0"/>
          <w:iCs w:val="0"/>
          <w:caps w:val="0"/>
          <w:color w:val="1F2328"/>
          <w:spacing w:val="0"/>
          <w:sz w:val="26"/>
          <w:szCs w:val="26"/>
          <w:shd w:val="clear" w:fill="FFFFFF"/>
        </w:rPr>
        <w:t>2.2.1 Responsive Design</w:t>
      </w:r>
      <w:bookmarkEnd w:id="19"/>
    </w:p>
    <w:p w14:paraId="3D1C82E8">
      <w:pPr>
        <w:keepNext w:val="0"/>
        <w:keepLines w:val="0"/>
        <w:pageBreakBefore w:val="0"/>
        <w:widowControl/>
        <w:numPr>
          <w:ilvl w:val="0"/>
          <w:numId w:val="4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is fully responsive on mobile devices (320px - 480px)</w:t>
      </w:r>
    </w:p>
    <w:p w14:paraId="3EC85B75">
      <w:pPr>
        <w:keepNext w:val="0"/>
        <w:keepLines w:val="0"/>
        <w:pageBreakBefore w:val="0"/>
        <w:widowControl/>
        <w:numPr>
          <w:ilvl w:val="0"/>
          <w:numId w:val="4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adapts to tablet screens (768px - 1024px)</w:t>
      </w:r>
    </w:p>
    <w:p w14:paraId="5C3417D0">
      <w:pPr>
        <w:keepNext w:val="0"/>
        <w:keepLines w:val="0"/>
        <w:pageBreakBefore w:val="0"/>
        <w:widowControl/>
        <w:numPr>
          <w:ilvl w:val="0"/>
          <w:numId w:val="4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displays correctly on desktop (1200px+)</w:t>
      </w:r>
    </w:p>
    <w:p w14:paraId="37384EF1">
      <w:pPr>
        <w:keepNext w:val="0"/>
        <w:keepLines w:val="0"/>
        <w:pageBreakBefore w:val="0"/>
        <w:widowControl/>
        <w:numPr>
          <w:ilvl w:val="0"/>
          <w:numId w:val="4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navigation menu collapses to hamburger menu on mobile</w:t>
      </w:r>
    </w:p>
    <w:p w14:paraId="01FDA343">
      <w:pPr>
        <w:keepNext w:val="0"/>
        <w:keepLines w:val="0"/>
        <w:pageBreakBefore w:val="0"/>
        <w:widowControl/>
        <w:numPr>
          <w:ilvl w:val="0"/>
          <w:numId w:val="4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images scale proportionally on all devices</w:t>
      </w:r>
    </w:p>
    <w:p w14:paraId="26841AE0">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20" w:name="_Toc28400"/>
      <w:r>
        <w:rPr>
          <w:rStyle w:val="92"/>
          <w:rFonts w:hint="default" w:ascii="Times New Roman" w:hAnsi="Times New Roman" w:eastAsia="Segoe UI" w:cs="Times New Roman"/>
          <w:b/>
          <w:bCs/>
          <w:i w:val="0"/>
          <w:iCs w:val="0"/>
          <w:caps w:val="0"/>
          <w:color w:val="1F2328"/>
          <w:spacing w:val="0"/>
          <w:sz w:val="26"/>
          <w:szCs w:val="26"/>
          <w:shd w:val="clear" w:fill="FFFFFF"/>
        </w:rPr>
        <w:t>2.2.2 Material UI Integration</w:t>
      </w:r>
      <w:bookmarkEnd w:id="20"/>
    </w:p>
    <w:p w14:paraId="50287902">
      <w:pPr>
        <w:keepNext w:val="0"/>
        <w:keepLines w:val="0"/>
        <w:pageBreakBefore w:val="0"/>
        <w:widowControl/>
        <w:numPr>
          <w:ilvl w:val="0"/>
          <w:numId w:val="4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all components use Material UI (MUI) design system</w:t>
      </w:r>
    </w:p>
    <w:p w14:paraId="2661CF14">
      <w:pPr>
        <w:keepNext w:val="0"/>
        <w:keepLines w:val="0"/>
        <w:pageBreakBefore w:val="0"/>
        <w:widowControl/>
        <w:numPr>
          <w:ilvl w:val="0"/>
          <w:numId w:val="4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color scheme is consistent across all pages</w:t>
      </w:r>
    </w:p>
    <w:p w14:paraId="2ADFEC98">
      <w:pPr>
        <w:keepNext w:val="0"/>
        <w:keepLines w:val="0"/>
        <w:pageBreakBefore w:val="0"/>
        <w:widowControl/>
        <w:numPr>
          <w:ilvl w:val="0"/>
          <w:numId w:val="4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buttons, forms, and inputs follow MUI standards</w:t>
      </w:r>
    </w:p>
    <w:p w14:paraId="23933781">
      <w:pPr>
        <w:keepNext w:val="0"/>
        <w:keepLines w:val="0"/>
        <w:pageBreakBefore w:val="0"/>
        <w:widowControl/>
        <w:numPr>
          <w:ilvl w:val="0"/>
          <w:numId w:val="4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loading states show skeleton screens or spinners</w:t>
      </w:r>
    </w:p>
    <w:p w14:paraId="0329B263">
      <w:pPr>
        <w:keepNext w:val="0"/>
        <w:keepLines w:val="0"/>
        <w:pageBreakBefore w:val="0"/>
        <w:widowControl/>
        <w:numPr>
          <w:ilvl w:val="0"/>
          <w:numId w:val="4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error states display appropriate error messages</w:t>
      </w:r>
    </w:p>
    <w:p w14:paraId="2FDF0B29">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21" w:name="_Toc11823"/>
      <w:r>
        <w:rPr>
          <w:rStyle w:val="92"/>
          <w:rFonts w:hint="default" w:ascii="Times New Roman" w:hAnsi="Times New Roman" w:eastAsia="Segoe UI" w:cs="Times New Roman"/>
          <w:b/>
          <w:bCs/>
          <w:i w:val="0"/>
          <w:iCs w:val="0"/>
          <w:caps w:val="0"/>
          <w:color w:val="1F2328"/>
          <w:spacing w:val="0"/>
          <w:sz w:val="26"/>
          <w:szCs w:val="26"/>
          <w:shd w:val="clear" w:fill="FFFFFF"/>
        </w:rPr>
        <w:t>2.2.3 User Feedback</w:t>
      </w:r>
      <w:bookmarkEnd w:id="21"/>
    </w:p>
    <w:p w14:paraId="47F6DCC0">
      <w:pPr>
        <w:keepNext w:val="0"/>
        <w:keepLines w:val="0"/>
        <w:pageBreakBefore w:val="0"/>
        <w:widowControl/>
        <w:numPr>
          <w:ilvl w:val="0"/>
          <w:numId w:val="4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displays toast notifications for success/error actions</w:t>
      </w:r>
    </w:p>
    <w:p w14:paraId="40CC9078">
      <w:pPr>
        <w:keepNext w:val="0"/>
        <w:keepLines w:val="0"/>
        <w:pageBreakBefore w:val="0"/>
        <w:widowControl/>
        <w:numPr>
          <w:ilvl w:val="0"/>
          <w:numId w:val="4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form validation errors are shown inline</w:t>
      </w:r>
    </w:p>
    <w:p w14:paraId="6B2E956B">
      <w:pPr>
        <w:keepNext w:val="0"/>
        <w:keepLines w:val="0"/>
        <w:pageBreakBefore w:val="0"/>
        <w:widowControl/>
        <w:numPr>
          <w:ilvl w:val="0"/>
          <w:numId w:val="4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loading indicators appear during API calls</w:t>
      </w:r>
    </w:p>
    <w:p w14:paraId="65DF8426">
      <w:pPr>
        <w:keepNext w:val="0"/>
        <w:keepLines w:val="0"/>
        <w:pageBreakBefore w:val="0"/>
        <w:widowControl/>
        <w:numPr>
          <w:ilvl w:val="0"/>
          <w:numId w:val="4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empty states show helpful messages (e.g., "No items in cart")</w:t>
      </w:r>
    </w:p>
    <w:p w14:paraId="06E209A5">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22" w:name="_Toc11659"/>
      <w:r>
        <w:rPr>
          <w:rStyle w:val="92"/>
          <w:rFonts w:hint="default" w:ascii="Times New Roman" w:hAnsi="Times New Roman" w:eastAsia="Segoe UI" w:cs="Times New Roman"/>
          <w:b/>
          <w:bCs/>
          <w:i w:val="0"/>
          <w:iCs w:val="0"/>
          <w:caps w:val="0"/>
          <w:color w:val="1F2328"/>
          <w:spacing w:val="0"/>
          <w:sz w:val="26"/>
          <w:szCs w:val="26"/>
          <w:shd w:val="clear" w:fill="FFFFFF"/>
        </w:rPr>
        <w:t>2.2.4 Navigation</w:t>
      </w:r>
      <w:bookmarkEnd w:id="22"/>
    </w:p>
    <w:p w14:paraId="41CAC92D">
      <w:pPr>
        <w:keepNext w:val="0"/>
        <w:keepLines w:val="0"/>
        <w:pageBreakBefore w:val="0"/>
        <w:widowControl/>
        <w:numPr>
          <w:ilvl w:val="0"/>
          <w:numId w:val="4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navigation bar is fixed at top of page</w:t>
      </w:r>
    </w:p>
    <w:p w14:paraId="7AE486FC">
      <w:pPr>
        <w:keepNext w:val="0"/>
        <w:keepLines w:val="0"/>
        <w:pageBreakBefore w:val="0"/>
        <w:widowControl/>
        <w:numPr>
          <w:ilvl w:val="0"/>
          <w:numId w:val="4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logo links to homepage</w:t>
      </w:r>
    </w:p>
    <w:p w14:paraId="6436750F">
      <w:pPr>
        <w:keepNext w:val="0"/>
        <w:keepLines w:val="0"/>
        <w:pageBreakBefore w:val="0"/>
        <w:widowControl/>
        <w:numPr>
          <w:ilvl w:val="0"/>
          <w:numId w:val="4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breadcrumb navigation works correctly</w:t>
      </w:r>
    </w:p>
    <w:p w14:paraId="13F1A8A6">
      <w:pPr>
        <w:keepNext w:val="0"/>
        <w:keepLines w:val="0"/>
        <w:pageBreakBefore w:val="0"/>
        <w:widowControl/>
        <w:numPr>
          <w:ilvl w:val="0"/>
          <w:numId w:val="4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back button functionality works on all pages</w:t>
      </w:r>
    </w:p>
    <w:p w14:paraId="1BE57219">
      <w:pPr>
        <w:keepNext w:val="0"/>
        <w:keepLines w:val="0"/>
        <w:pageBreakBefore w:val="0"/>
        <w:widowControl/>
        <w:numPr>
          <w:ilvl w:val="0"/>
          <w:numId w:val="4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footer contains relevant links and information</w:t>
      </w:r>
    </w:p>
    <w:p w14:paraId="53ACA178">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23" w:name="_Toc31263"/>
      <w:r>
        <w:rPr>
          <w:rStyle w:val="92"/>
          <w:rFonts w:hint="default" w:ascii="Times New Roman" w:hAnsi="Times New Roman" w:eastAsia="Segoe UI" w:cs="Times New Roman"/>
          <w:b/>
          <w:bCs/>
          <w:i w:val="0"/>
          <w:iCs w:val="0"/>
          <w:caps w:val="0"/>
          <w:color w:val="1F2328"/>
          <w:spacing w:val="0"/>
          <w:sz w:val="26"/>
          <w:szCs w:val="26"/>
          <w:shd w:val="clear" w:fill="FFFFFF"/>
        </w:rPr>
        <w:t>2.2.5 Session Management</w:t>
      </w:r>
      <w:bookmarkEnd w:id="23"/>
    </w:p>
    <w:p w14:paraId="75555A09">
      <w:pPr>
        <w:keepNext w:val="0"/>
        <w:keepLines w:val="0"/>
        <w:pageBreakBefore w:val="0"/>
        <w:widowControl/>
        <w:numPr>
          <w:ilvl w:val="0"/>
          <w:numId w:val="4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user session persists across page refreshes</w:t>
      </w:r>
    </w:p>
    <w:p w14:paraId="68C7E326">
      <w:pPr>
        <w:keepNext w:val="0"/>
        <w:keepLines w:val="0"/>
        <w:pageBreakBefore w:val="0"/>
        <w:widowControl/>
        <w:numPr>
          <w:ilvl w:val="0"/>
          <w:numId w:val="4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session expires after token expiration</w:t>
      </w:r>
    </w:p>
    <w:p w14:paraId="6B74F04D">
      <w:pPr>
        <w:keepNext w:val="0"/>
        <w:keepLines w:val="0"/>
        <w:pageBreakBefore w:val="0"/>
        <w:widowControl/>
        <w:numPr>
          <w:ilvl w:val="0"/>
          <w:numId w:val="4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expired sessions redirect to login</w:t>
      </w:r>
    </w:p>
    <w:p w14:paraId="3C1A0AD6">
      <w:pPr>
        <w:keepNext w:val="0"/>
        <w:keepLines w:val="0"/>
        <w:pageBreakBefore w:val="0"/>
        <w:widowControl/>
        <w:numPr>
          <w:ilvl w:val="0"/>
          <w:numId w:val="4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"Remember Me" functionality works (if implemented)</w:t>
      </w:r>
    </w:p>
    <w:p w14:paraId="405B0D6E">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24" w:name="_Toc28312"/>
      <w:r>
        <w:rPr>
          <w:rStyle w:val="92"/>
          <w:rFonts w:hint="default" w:ascii="Times New Roman" w:hAnsi="Times New Roman" w:eastAsia="Segoe UI" w:cs="Times New Roman"/>
          <w:b/>
          <w:bCs/>
          <w:i w:val="0"/>
          <w:iCs w:val="0"/>
          <w:caps w:val="0"/>
          <w:color w:val="1F2328"/>
          <w:spacing w:val="0"/>
          <w:sz w:val="26"/>
          <w:szCs w:val="26"/>
          <w:shd w:val="clear" w:fill="FFFFFF"/>
        </w:rPr>
        <w:t>2.2.6 Performance</w:t>
      </w:r>
      <w:bookmarkEnd w:id="24"/>
    </w:p>
    <w:p w14:paraId="0AC19FFD">
      <w:pPr>
        <w:keepNext w:val="0"/>
        <w:keepLines w:val="0"/>
        <w:pageBreakBefore w:val="0"/>
        <w:widowControl/>
        <w:numPr>
          <w:ilvl w:val="0"/>
          <w:numId w:val="4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initial page load time is under 3 seconds</w:t>
      </w:r>
    </w:p>
    <w:p w14:paraId="22DE4877">
      <w:pPr>
        <w:keepNext w:val="0"/>
        <w:keepLines w:val="0"/>
        <w:pageBreakBefore w:val="0"/>
        <w:widowControl/>
        <w:numPr>
          <w:ilvl w:val="0"/>
          <w:numId w:val="4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product images are lazy-loaded</w:t>
      </w:r>
    </w:p>
    <w:p w14:paraId="0B4BF239">
      <w:pPr>
        <w:keepNext w:val="0"/>
        <w:keepLines w:val="0"/>
        <w:pageBreakBefore w:val="0"/>
        <w:widowControl/>
        <w:numPr>
          <w:ilvl w:val="0"/>
          <w:numId w:val="4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pagination improves performance for large datasets</w:t>
      </w:r>
    </w:p>
    <w:p w14:paraId="485C17A2">
      <w:pPr>
        <w:keepNext w:val="0"/>
        <w:keepLines w:val="0"/>
        <w:pageBreakBefore w:val="0"/>
        <w:widowControl/>
        <w:numPr>
          <w:ilvl w:val="0"/>
          <w:numId w:val="4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search/filter operations complete within 1 second</w:t>
      </w:r>
    </w:p>
    <w:p w14:paraId="5BB2BA4A">
      <w:pPr>
        <w:keepNext w:val="0"/>
        <w:keepLines w:val="0"/>
        <w:pageBreakBefore w:val="0"/>
        <w:widowControl/>
        <w:numPr>
          <w:ilvl w:val="1"/>
          <w:numId w:val="13"/>
        </w:numPr>
        <w:suppressLineNumbers w:val="0"/>
        <w:kinsoku/>
        <w:wordWrap/>
        <w:overflowPunct/>
        <w:topLinePunct w:val="0"/>
        <w:autoSpaceDE/>
        <w:autoSpaceDN/>
        <w:bidi w:val="0"/>
        <w:adjustRightInd/>
        <w:snapToGrid/>
        <w:spacing w:beforeAutospacing="0" w:afterAutospacing="0" w:line="360" w:lineRule="auto"/>
        <w:ind w:left="0" w:leftChars="0" w:firstLine="0" w:firstLineChars="0"/>
        <w:textAlignment w:val="auto"/>
        <w:outlineLvl w:val="1"/>
        <w:rPr>
          <w:rFonts w:hint="default" w:ascii="Times New Roman" w:hAnsi="Times New Roman"/>
          <w:b/>
          <w:bCs/>
          <w:sz w:val="28"/>
          <w:szCs w:val="28"/>
        </w:rPr>
      </w:pPr>
      <w:bookmarkStart w:id="25" w:name="_Toc5118"/>
      <w:r>
        <w:rPr>
          <w:rFonts w:hint="default" w:ascii="Times New Roman" w:hAnsi="Times New Roman"/>
          <w:b/>
          <w:bCs/>
          <w:sz w:val="28"/>
          <w:szCs w:val="28"/>
        </w:rPr>
        <w:t>Design Constraints</w:t>
      </w:r>
      <w:bookmarkEnd w:id="25"/>
    </w:p>
    <w:p w14:paraId="0E784F04">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26" w:name="_Toc9997"/>
      <w:r>
        <w:rPr>
          <w:rStyle w:val="92"/>
          <w:rFonts w:hint="default" w:ascii="Times New Roman" w:hAnsi="Times New Roman" w:eastAsia="Segoe UI" w:cs="Times New Roman"/>
          <w:b/>
          <w:bCs/>
          <w:i w:val="0"/>
          <w:iCs w:val="0"/>
          <w:caps w:val="0"/>
          <w:color w:val="1F2328"/>
          <w:spacing w:val="0"/>
          <w:sz w:val="26"/>
          <w:szCs w:val="26"/>
          <w:shd w:val="clear" w:fill="FFFFFF"/>
        </w:rPr>
        <w:t>2.3.1 Browser Compatibility</w:t>
      </w:r>
      <w:bookmarkEnd w:id="26"/>
    </w:p>
    <w:p w14:paraId="1A0EAF96">
      <w:pPr>
        <w:keepNext w:val="0"/>
        <w:keepLines w:val="0"/>
        <w:pageBreakBefore w:val="0"/>
        <w:widowControl/>
        <w:numPr>
          <w:ilvl w:val="0"/>
          <w:numId w:val="5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works on Chrome (latest 2 versions)</w:t>
      </w:r>
    </w:p>
    <w:p w14:paraId="7EC68A31">
      <w:pPr>
        <w:keepNext w:val="0"/>
        <w:keepLines w:val="0"/>
        <w:pageBreakBefore w:val="0"/>
        <w:widowControl/>
        <w:numPr>
          <w:ilvl w:val="0"/>
          <w:numId w:val="5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works on Firefox (latest 2 versions)</w:t>
      </w:r>
    </w:p>
    <w:p w14:paraId="37B130B4">
      <w:pPr>
        <w:keepNext w:val="0"/>
        <w:keepLines w:val="0"/>
        <w:pageBreakBefore w:val="0"/>
        <w:widowControl/>
        <w:numPr>
          <w:ilvl w:val="0"/>
          <w:numId w:val="5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works on Safari (latest 2 versions)</w:t>
      </w:r>
    </w:p>
    <w:p w14:paraId="5FEAB66F">
      <w:pPr>
        <w:keepNext w:val="0"/>
        <w:keepLines w:val="0"/>
        <w:pageBreakBefore w:val="0"/>
        <w:widowControl/>
        <w:numPr>
          <w:ilvl w:val="0"/>
          <w:numId w:val="5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works on Edge (latest version)</w:t>
      </w:r>
    </w:p>
    <w:p w14:paraId="1F6DCE0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27" w:name="_Toc265"/>
      <w:r>
        <w:rPr>
          <w:rStyle w:val="92"/>
          <w:rFonts w:hint="default" w:ascii="Times New Roman" w:hAnsi="Times New Roman" w:eastAsia="Segoe UI" w:cs="Times New Roman"/>
          <w:b/>
          <w:bCs/>
          <w:i w:val="0"/>
          <w:iCs w:val="0"/>
          <w:caps w:val="0"/>
          <w:color w:val="1F2328"/>
          <w:spacing w:val="0"/>
          <w:sz w:val="26"/>
          <w:szCs w:val="26"/>
          <w:shd w:val="clear" w:fill="FFFFFF"/>
        </w:rPr>
        <w:t>2.3.2 Technology Stack</w:t>
      </w:r>
      <w:bookmarkEnd w:id="27"/>
    </w:p>
    <w:p w14:paraId="11E129CB">
      <w:pPr>
        <w:keepNext w:val="0"/>
        <w:keepLines w:val="0"/>
        <w:pageBreakBefore w:val="0"/>
        <w:widowControl/>
        <w:numPr>
          <w:ilvl w:val="0"/>
          <w:numId w:val="5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frontend runs on React 18+</w:t>
      </w:r>
    </w:p>
    <w:p w14:paraId="5CD47FB4">
      <w:pPr>
        <w:keepNext w:val="0"/>
        <w:keepLines w:val="0"/>
        <w:pageBreakBefore w:val="0"/>
        <w:widowControl/>
        <w:numPr>
          <w:ilvl w:val="0"/>
          <w:numId w:val="5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backend runs on Node.js 14+</w:t>
      </w:r>
    </w:p>
    <w:p w14:paraId="485ED81C">
      <w:pPr>
        <w:keepNext w:val="0"/>
        <w:keepLines w:val="0"/>
        <w:pageBreakBefore w:val="0"/>
        <w:widowControl/>
        <w:numPr>
          <w:ilvl w:val="0"/>
          <w:numId w:val="5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database is MongoDB 4.4+</w:t>
      </w:r>
    </w:p>
    <w:p w14:paraId="6986A5B1">
      <w:pPr>
        <w:keepNext w:val="0"/>
        <w:keepLines w:val="0"/>
        <w:pageBreakBefore w:val="0"/>
        <w:widowControl/>
        <w:numPr>
          <w:ilvl w:val="0"/>
          <w:numId w:val="5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the system uses JWT for authentication</w:t>
      </w:r>
    </w:p>
    <w:p w14:paraId="1EF76074">
      <w:pPr>
        <w:keepNext w:val="0"/>
        <w:keepLines w:val="0"/>
        <w:pageBreakBefore w:val="0"/>
        <w:widowControl/>
        <w:numPr>
          <w:ilvl w:val="0"/>
          <w:numId w:val="5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passwords are hashed with bcrypt</w:t>
      </w:r>
    </w:p>
    <w:p w14:paraId="6B8CD798">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28" w:name="_Toc8907"/>
      <w:r>
        <w:rPr>
          <w:rStyle w:val="92"/>
          <w:rFonts w:hint="default" w:ascii="Times New Roman" w:hAnsi="Times New Roman" w:eastAsia="Segoe UI" w:cs="Times New Roman"/>
          <w:b/>
          <w:bCs/>
          <w:i w:val="0"/>
          <w:iCs w:val="0"/>
          <w:caps w:val="0"/>
          <w:color w:val="1F2328"/>
          <w:spacing w:val="0"/>
          <w:sz w:val="26"/>
          <w:szCs w:val="26"/>
          <w:shd w:val="clear" w:fill="FFFFFF"/>
        </w:rPr>
        <w:t>2.3.3 Security Constraints</w:t>
      </w:r>
      <w:bookmarkEnd w:id="28"/>
    </w:p>
    <w:p w14:paraId="16AD9EEB">
      <w:pPr>
        <w:keepNext w:val="0"/>
        <w:keepLines w:val="0"/>
        <w:pageBreakBefore w:val="0"/>
        <w:widowControl/>
        <w:numPr>
          <w:ilvl w:val="0"/>
          <w:numId w:val="5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sensitive routes require authentication</w:t>
      </w:r>
    </w:p>
    <w:p w14:paraId="01ABD2FF">
      <w:pPr>
        <w:keepNext w:val="0"/>
        <w:keepLines w:val="0"/>
        <w:pageBreakBefore w:val="0"/>
        <w:widowControl/>
        <w:numPr>
          <w:ilvl w:val="0"/>
          <w:numId w:val="5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admin routes require admin role</w:t>
      </w:r>
    </w:p>
    <w:p w14:paraId="19A74F21">
      <w:pPr>
        <w:keepNext w:val="0"/>
        <w:keepLines w:val="0"/>
        <w:pageBreakBefore w:val="0"/>
        <w:widowControl/>
        <w:numPr>
          <w:ilvl w:val="0"/>
          <w:numId w:val="5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SQL injection attacks are prevented</w:t>
      </w:r>
    </w:p>
    <w:p w14:paraId="5E062973">
      <w:pPr>
        <w:keepNext w:val="0"/>
        <w:keepLines w:val="0"/>
        <w:pageBreakBefore w:val="0"/>
        <w:widowControl/>
        <w:numPr>
          <w:ilvl w:val="0"/>
          <w:numId w:val="5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XSS attacks are prevented</w:t>
      </w:r>
    </w:p>
    <w:p w14:paraId="1B44B1B9">
      <w:pPr>
        <w:keepNext w:val="0"/>
        <w:keepLines w:val="0"/>
        <w:pageBreakBefore w:val="0"/>
        <w:widowControl/>
        <w:numPr>
          <w:ilvl w:val="0"/>
          <w:numId w:val="5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CSRF protection is implemented</w:t>
      </w:r>
    </w:p>
    <w:p w14:paraId="4CAE5A37">
      <w:pPr>
        <w:keepNext w:val="0"/>
        <w:keepLines w:val="0"/>
        <w:pageBreakBefore w:val="0"/>
        <w:widowControl/>
        <w:numPr>
          <w:ilvl w:val="0"/>
          <w:numId w:val="5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API endpoints validate input data</w:t>
      </w:r>
    </w:p>
    <w:p w14:paraId="3E366127">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29" w:name="_Toc13012"/>
      <w:r>
        <w:rPr>
          <w:rStyle w:val="92"/>
          <w:rFonts w:hint="default" w:ascii="Times New Roman" w:hAnsi="Times New Roman" w:eastAsia="Segoe UI" w:cs="Times New Roman"/>
          <w:b/>
          <w:bCs/>
          <w:i w:val="0"/>
          <w:iCs w:val="0"/>
          <w:caps w:val="0"/>
          <w:color w:val="1F2328"/>
          <w:spacing w:val="0"/>
          <w:sz w:val="26"/>
          <w:szCs w:val="26"/>
          <w:shd w:val="clear" w:fill="FFFFFF"/>
        </w:rPr>
        <w:t>2.3.4 Data Constraints</w:t>
      </w:r>
      <w:bookmarkEnd w:id="29"/>
    </w:p>
    <w:p w14:paraId="2BDBEFDE">
      <w:pPr>
        <w:keepNext w:val="0"/>
        <w:keepLines w:val="0"/>
        <w:pageBreakBefore w:val="0"/>
        <w:widowControl/>
        <w:numPr>
          <w:ilvl w:val="0"/>
          <w:numId w:val="5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maximum file upload size for images is 5MB</w:t>
      </w:r>
    </w:p>
    <w:p w14:paraId="24844C6A">
      <w:pPr>
        <w:keepNext w:val="0"/>
        <w:keepLines w:val="0"/>
        <w:pageBreakBefore w:val="0"/>
        <w:widowControl/>
        <w:numPr>
          <w:ilvl w:val="0"/>
          <w:numId w:val="5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product description has maximum 5000 characters</w:t>
      </w:r>
    </w:p>
    <w:p w14:paraId="55843B5D">
      <w:pPr>
        <w:keepNext w:val="0"/>
        <w:keepLines w:val="0"/>
        <w:pageBreakBefore w:val="0"/>
        <w:widowControl/>
        <w:numPr>
          <w:ilvl w:val="0"/>
          <w:numId w:val="5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review text has maximum 1000 characters</w:t>
      </w:r>
    </w:p>
    <w:p w14:paraId="3902B403">
      <w:pPr>
        <w:keepNext w:val="0"/>
        <w:keepLines w:val="0"/>
        <w:pageBreakBefore w:val="0"/>
        <w:widowControl/>
        <w:numPr>
          <w:ilvl w:val="0"/>
          <w:numId w:val="5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email addresses are properly validated</w:t>
      </w:r>
    </w:p>
    <w:p w14:paraId="7A7BA5C3">
      <w:pPr>
        <w:keepNext w:val="0"/>
        <w:keepLines w:val="0"/>
        <w:pageBreakBefore w:val="0"/>
        <w:widowControl/>
        <w:numPr>
          <w:ilvl w:val="0"/>
          <w:numId w:val="5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phone numbers accept only valid formats</w:t>
      </w:r>
    </w:p>
    <w:p w14:paraId="0C20DFE0">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8"/>
          <w:szCs w:val="28"/>
        </w:rPr>
      </w:pPr>
      <w:bookmarkStart w:id="30" w:name="_Toc21889"/>
      <w:r>
        <w:rPr>
          <w:rStyle w:val="92"/>
          <w:rFonts w:hint="default" w:ascii="Times New Roman" w:hAnsi="Times New Roman" w:eastAsia="Segoe UI" w:cs="Times New Roman"/>
          <w:b/>
          <w:bCs/>
          <w:i w:val="0"/>
          <w:iCs w:val="0"/>
          <w:caps w:val="0"/>
          <w:color w:val="1F2328"/>
          <w:spacing w:val="0"/>
          <w:sz w:val="28"/>
          <w:szCs w:val="28"/>
          <w:shd w:val="clear" w:fill="FFFFFF"/>
        </w:rPr>
        <w:t>2.4 Interfaces</w:t>
      </w:r>
      <w:bookmarkEnd w:id="30"/>
    </w:p>
    <w:p w14:paraId="67933636">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31" w:name="_Toc7437"/>
      <w:r>
        <w:rPr>
          <w:rStyle w:val="92"/>
          <w:rFonts w:hint="default" w:ascii="Times New Roman" w:hAnsi="Times New Roman" w:eastAsia="Segoe UI" w:cs="Times New Roman"/>
          <w:b/>
          <w:bCs/>
          <w:i w:val="0"/>
          <w:iCs w:val="0"/>
          <w:caps w:val="0"/>
          <w:color w:val="1F2328"/>
          <w:spacing w:val="0"/>
          <w:sz w:val="26"/>
          <w:szCs w:val="26"/>
          <w:shd w:val="clear" w:fill="FFFFFF"/>
        </w:rPr>
        <w:t>2.4.1 User Interfaces</w:t>
      </w:r>
      <w:bookmarkEnd w:id="31"/>
    </w:p>
    <w:p w14:paraId="4023CAFF">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Public Pages:</w:t>
      </w:r>
    </w:p>
    <w:p w14:paraId="35AEC9FE">
      <w:pPr>
        <w:keepNext w:val="0"/>
        <w:keepLines w:val="0"/>
        <w:pageBreakBefore w:val="0"/>
        <w:widowControl/>
        <w:numPr>
          <w:ilvl w:val="0"/>
          <w:numId w:val="5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homepage displays featured headphone products</w:t>
      </w:r>
    </w:p>
    <w:p w14:paraId="4B9E213F">
      <w:pPr>
        <w:keepNext w:val="0"/>
        <w:keepLines w:val="0"/>
        <w:pageBreakBefore w:val="0"/>
        <w:widowControl/>
        <w:numPr>
          <w:ilvl w:val="0"/>
          <w:numId w:val="5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product listing page shows grid/list view options</w:t>
      </w:r>
    </w:p>
    <w:p w14:paraId="6DAC27C1">
      <w:pPr>
        <w:keepNext w:val="0"/>
        <w:keepLines w:val="0"/>
        <w:pageBreakBefore w:val="0"/>
        <w:widowControl/>
        <w:numPr>
          <w:ilvl w:val="0"/>
          <w:numId w:val="5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product details page has clear layout with images, specs, and reviews</w:t>
      </w:r>
    </w:p>
    <w:p w14:paraId="2FB2D240">
      <w:pPr>
        <w:keepNext w:val="0"/>
        <w:keepLines w:val="0"/>
        <w:pageBreakBefore w:val="0"/>
        <w:widowControl/>
        <w:numPr>
          <w:ilvl w:val="0"/>
          <w:numId w:val="5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cart page shows clear summary and checkout button</w:t>
      </w:r>
    </w:p>
    <w:p w14:paraId="688B7E09">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User Dashboard:</w:t>
      </w:r>
    </w:p>
    <w:p w14:paraId="48912A48">
      <w:pPr>
        <w:keepNext w:val="0"/>
        <w:keepLines w:val="0"/>
        <w:pageBreakBefore w:val="0"/>
        <w:widowControl/>
        <w:numPr>
          <w:ilvl w:val="0"/>
          <w:numId w:val="5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profile page displays user information and addresses</w:t>
      </w:r>
    </w:p>
    <w:p w14:paraId="645170C8">
      <w:pPr>
        <w:keepNext w:val="0"/>
        <w:keepLines w:val="0"/>
        <w:pageBreakBefore w:val="0"/>
        <w:widowControl/>
        <w:numPr>
          <w:ilvl w:val="0"/>
          <w:numId w:val="5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orders page shows order history in table/card format</w:t>
      </w:r>
    </w:p>
    <w:p w14:paraId="60E01E1B">
      <w:pPr>
        <w:keepNext w:val="0"/>
        <w:keepLines w:val="0"/>
        <w:pageBreakBefore w:val="0"/>
        <w:widowControl/>
        <w:numPr>
          <w:ilvl w:val="0"/>
          <w:numId w:val="5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wishlist page displays saved products</w:t>
      </w:r>
    </w:p>
    <w:p w14:paraId="5B39F44D">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Admin Dashboard:</w:t>
      </w:r>
    </w:p>
    <w:p w14:paraId="4D7F2401">
      <w:pPr>
        <w:keepNext w:val="0"/>
        <w:keepLines w:val="0"/>
        <w:pageBreakBefore w:val="0"/>
        <w:widowControl/>
        <w:numPr>
          <w:ilvl w:val="0"/>
          <w:numId w:val="5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admin dashboard shows statistics (total products, orders, users)</w:t>
      </w:r>
    </w:p>
    <w:p w14:paraId="60A1504F">
      <w:pPr>
        <w:keepNext w:val="0"/>
        <w:keepLines w:val="0"/>
        <w:pageBreakBefore w:val="0"/>
        <w:widowControl/>
        <w:numPr>
          <w:ilvl w:val="0"/>
          <w:numId w:val="5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product management page has CRUD interface</w:t>
      </w:r>
    </w:p>
    <w:p w14:paraId="1455B45C">
      <w:pPr>
        <w:keepNext w:val="0"/>
        <w:keepLines w:val="0"/>
        <w:pageBreakBefore w:val="0"/>
        <w:widowControl/>
        <w:numPr>
          <w:ilvl w:val="0"/>
          <w:numId w:val="5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order management page has status update interface</w:t>
      </w:r>
    </w:p>
    <w:p w14:paraId="34CEFEA9">
      <w:pPr>
        <w:keepNext w:val="0"/>
        <w:keepLines w:val="0"/>
        <w:pageBreakBefore w:val="0"/>
        <w:widowControl/>
        <w:numPr>
          <w:ilvl w:val="0"/>
          <w:numId w:val="5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user management page has user list with actions</w:t>
      </w:r>
    </w:p>
    <w:p w14:paraId="3299A8B7">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32" w:name="_Toc32732"/>
      <w:r>
        <w:rPr>
          <w:rStyle w:val="92"/>
          <w:rFonts w:hint="default" w:ascii="Times New Roman" w:hAnsi="Times New Roman" w:eastAsia="Segoe UI" w:cs="Times New Roman"/>
          <w:b/>
          <w:bCs/>
          <w:i w:val="0"/>
          <w:iCs w:val="0"/>
          <w:caps w:val="0"/>
          <w:color w:val="1F2328"/>
          <w:spacing w:val="0"/>
          <w:sz w:val="26"/>
          <w:szCs w:val="26"/>
          <w:shd w:val="clear" w:fill="FFFFFF"/>
        </w:rPr>
        <w:t>2.4.2 API Interfaces</w:t>
      </w:r>
      <w:bookmarkEnd w:id="32"/>
    </w:p>
    <w:p w14:paraId="70E5E338">
      <w:pPr>
        <w:keepNext w:val="0"/>
        <w:keepLines w:val="0"/>
        <w:pageBreakBefore w:val="0"/>
        <w:widowControl/>
        <w:numPr>
          <w:ilvl w:val="0"/>
          <w:numId w:val="5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all API endpoints return proper HTTP status codes</w:t>
      </w:r>
    </w:p>
    <w:p w14:paraId="0BE0B4C6">
      <w:pPr>
        <w:keepNext w:val="0"/>
        <w:keepLines w:val="0"/>
        <w:pageBreakBefore w:val="0"/>
        <w:widowControl/>
        <w:numPr>
          <w:ilvl w:val="0"/>
          <w:numId w:val="5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API responses follow consistent JSON structure</w:t>
      </w:r>
    </w:p>
    <w:p w14:paraId="2D9D6FD2">
      <w:pPr>
        <w:keepNext w:val="0"/>
        <w:keepLines w:val="0"/>
        <w:pageBreakBefore w:val="0"/>
        <w:widowControl/>
        <w:numPr>
          <w:ilvl w:val="0"/>
          <w:numId w:val="5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error responses include meaningful error messages</w:t>
      </w:r>
    </w:p>
    <w:p w14:paraId="75420B6C">
      <w:pPr>
        <w:keepNext w:val="0"/>
        <w:keepLines w:val="0"/>
        <w:pageBreakBefore w:val="0"/>
        <w:widowControl/>
        <w:numPr>
          <w:ilvl w:val="0"/>
          <w:numId w:val="5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pagination responses include </w:t>
      </w:r>
      <w:r>
        <w:rPr>
          <w:rStyle w:val="44"/>
          <w:rFonts w:hint="default" w:ascii="Times New Roman" w:hAnsi="Times New Roman" w:eastAsia="Consolas" w:cs="Times New Roman"/>
          <w:i w:val="0"/>
          <w:iCs w:val="0"/>
          <w:caps w:val="0"/>
          <w:color w:val="1F2328"/>
          <w:spacing w:val="0"/>
          <w:sz w:val="20"/>
          <w:szCs w:val="20"/>
          <w:shd w:val="clear" w:fill="FFFFFF"/>
        </w:rPr>
        <w:t>X-Total-Count</w:t>
      </w:r>
      <w:r>
        <w:rPr>
          <w:rFonts w:hint="default" w:ascii="Times New Roman" w:hAnsi="Times New Roman" w:eastAsia="Segoe UI" w:cs="Times New Roman"/>
          <w:i w:val="0"/>
          <w:iCs w:val="0"/>
          <w:caps w:val="0"/>
          <w:color w:val="1F2328"/>
          <w:spacing w:val="0"/>
          <w:sz w:val="20"/>
          <w:szCs w:val="20"/>
          <w:shd w:val="clear" w:fill="FFFFFF"/>
        </w:rPr>
        <w:t> header</w:t>
      </w:r>
    </w:p>
    <w:p w14:paraId="0E8AF288">
      <w:pPr>
        <w:keepNext w:val="0"/>
        <w:keepLines w:val="0"/>
        <w:pageBreakBefore w:val="0"/>
        <w:widowControl/>
        <w:numPr>
          <w:ilvl w:val="0"/>
          <w:numId w:val="5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API endpoints handle CORS correctly</w:t>
      </w:r>
    </w:p>
    <w:p w14:paraId="0C6C8EEA">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33" w:name="_Toc4743"/>
      <w:r>
        <w:rPr>
          <w:rStyle w:val="92"/>
          <w:rFonts w:hint="default" w:ascii="Times New Roman" w:hAnsi="Times New Roman" w:eastAsia="Segoe UI" w:cs="Times New Roman"/>
          <w:b/>
          <w:bCs/>
          <w:i w:val="0"/>
          <w:iCs w:val="0"/>
          <w:caps w:val="0"/>
          <w:color w:val="1F2328"/>
          <w:spacing w:val="0"/>
          <w:sz w:val="26"/>
          <w:szCs w:val="26"/>
          <w:shd w:val="clear" w:fill="FFFFFF"/>
        </w:rPr>
        <w:t>2.4.3 Database Interfaces</w:t>
      </w:r>
      <w:bookmarkEnd w:id="33"/>
    </w:p>
    <w:p w14:paraId="2C0A23F3">
      <w:pPr>
        <w:keepNext w:val="0"/>
        <w:keepLines w:val="0"/>
        <w:pageBreakBefore w:val="0"/>
        <w:widowControl/>
        <w:numPr>
          <w:ilvl w:val="0"/>
          <w:numId w:val="5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MongoDB connections are properly managed</w:t>
      </w:r>
    </w:p>
    <w:p w14:paraId="468DA497">
      <w:pPr>
        <w:keepNext w:val="0"/>
        <w:keepLines w:val="0"/>
        <w:pageBreakBefore w:val="0"/>
        <w:widowControl/>
        <w:numPr>
          <w:ilvl w:val="0"/>
          <w:numId w:val="5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database queries are optimized (indexed fields)</w:t>
      </w:r>
    </w:p>
    <w:p w14:paraId="5FD745C1">
      <w:pPr>
        <w:keepNext w:val="0"/>
        <w:keepLines w:val="0"/>
        <w:pageBreakBefore w:val="0"/>
        <w:widowControl/>
        <w:numPr>
          <w:ilvl w:val="0"/>
          <w:numId w:val="5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data relationships use proper referencing/embedding</w:t>
      </w:r>
    </w:p>
    <w:p w14:paraId="044E7FC9">
      <w:pPr>
        <w:keepNext w:val="0"/>
        <w:keepLines w:val="0"/>
        <w:pageBreakBefore w:val="0"/>
        <w:widowControl/>
        <w:numPr>
          <w:ilvl w:val="0"/>
          <w:numId w:val="5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database operations handle errors gracefully</w:t>
      </w:r>
    </w:p>
    <w:p w14:paraId="59A7861B">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34" w:name="_Toc13042"/>
      <w:r>
        <w:rPr>
          <w:rStyle w:val="92"/>
          <w:rFonts w:hint="default" w:ascii="Times New Roman" w:hAnsi="Times New Roman" w:eastAsia="Segoe UI" w:cs="Times New Roman"/>
          <w:b/>
          <w:bCs/>
          <w:i w:val="0"/>
          <w:iCs w:val="0"/>
          <w:caps w:val="0"/>
          <w:color w:val="1F2328"/>
          <w:spacing w:val="0"/>
          <w:sz w:val="26"/>
          <w:szCs w:val="26"/>
          <w:shd w:val="clear" w:fill="FFFFFF"/>
        </w:rPr>
        <w:t>2.4.4 Email Interface</w:t>
      </w:r>
      <w:bookmarkEnd w:id="34"/>
    </w:p>
    <w:p w14:paraId="106A6FED">
      <w:pPr>
        <w:keepNext w:val="0"/>
        <w:keepLines w:val="0"/>
        <w:pageBreakBefore w:val="0"/>
        <w:widowControl/>
        <w:numPr>
          <w:ilvl w:val="0"/>
          <w:numId w:val="5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OTP emails are sent successfully</w:t>
      </w:r>
    </w:p>
    <w:p w14:paraId="229FC312">
      <w:pPr>
        <w:keepNext w:val="0"/>
        <w:keepLines w:val="0"/>
        <w:pageBreakBefore w:val="0"/>
        <w:widowControl/>
        <w:numPr>
          <w:ilvl w:val="0"/>
          <w:numId w:val="5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password reset emails are sent successfully</w:t>
      </w:r>
    </w:p>
    <w:p w14:paraId="23FDCE90">
      <w:pPr>
        <w:keepNext w:val="0"/>
        <w:keepLines w:val="0"/>
        <w:pageBreakBefore w:val="0"/>
        <w:widowControl/>
        <w:numPr>
          <w:ilvl w:val="0"/>
          <w:numId w:val="5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email templates are properly formatted</w:t>
      </w:r>
    </w:p>
    <w:p w14:paraId="41403D28">
      <w:pPr>
        <w:keepNext w:val="0"/>
        <w:keepLines w:val="0"/>
        <w:pageBreakBefore w:val="0"/>
        <w:widowControl/>
        <w:numPr>
          <w:ilvl w:val="0"/>
          <w:numId w:val="5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that email delivery is logged for debugging</w:t>
      </w:r>
    </w:p>
    <w:p w14:paraId="27A84BFA">
      <w:pPr>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Autospacing="0" w:line="360" w:lineRule="auto"/>
        <w:ind w:left="0" w:leftChars="0" w:firstLine="0" w:firstLineChars="0"/>
        <w:textAlignment w:val="auto"/>
        <w:outlineLvl w:val="0"/>
        <w:rPr>
          <w:rFonts w:hint="default" w:ascii="Times New Roman" w:hAnsi="Times New Roman"/>
          <w:b/>
          <w:bCs/>
          <w:sz w:val="32"/>
          <w:szCs w:val="32"/>
        </w:rPr>
      </w:pPr>
      <w:bookmarkStart w:id="35" w:name="_Toc27484"/>
      <w:r>
        <w:rPr>
          <w:rFonts w:hint="default" w:ascii="Times New Roman" w:hAnsi="Times New Roman"/>
          <w:b/>
          <w:bCs/>
          <w:sz w:val="32"/>
          <w:szCs w:val="32"/>
        </w:rPr>
        <w:t>Features Not to be Tested</w:t>
      </w:r>
      <w:bookmarkEnd w:id="35"/>
    </w:p>
    <w:p w14:paraId="48274D95">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b w:val="0"/>
          <w:bCs w:val="0"/>
          <w:sz w:val="20"/>
          <w:szCs w:val="20"/>
        </w:rPr>
      </w:pPr>
      <w:r>
        <w:rPr>
          <w:rFonts w:hint="default" w:ascii="Times New Roman" w:hAnsi="Times New Roman"/>
          <w:b w:val="0"/>
          <w:bCs w:val="0"/>
          <w:sz w:val="20"/>
          <w:szCs w:val="20"/>
        </w:rPr>
        <w:t>The following features are explicitly excluded from this test scope:</w:t>
      </w:r>
    </w:p>
    <w:p w14:paraId="3CBBE105">
      <w:pPr>
        <w:keepNext w:val="0"/>
        <w:keepLines w:val="0"/>
        <w:pageBreakBefore w:val="0"/>
        <w:widowControl/>
        <w:numPr>
          <w:ilvl w:val="1"/>
          <w:numId w:val="13"/>
        </w:numPr>
        <w:suppressLineNumbers w:val="0"/>
        <w:kinsoku/>
        <w:wordWrap/>
        <w:overflowPunct/>
        <w:topLinePunct w:val="0"/>
        <w:autoSpaceDE/>
        <w:autoSpaceDN/>
        <w:bidi w:val="0"/>
        <w:adjustRightInd/>
        <w:snapToGrid/>
        <w:spacing w:beforeAutospacing="0" w:afterAutospacing="0" w:line="360" w:lineRule="auto"/>
        <w:ind w:left="0" w:leftChars="0" w:firstLine="0" w:firstLineChars="0"/>
        <w:textAlignment w:val="auto"/>
        <w:outlineLvl w:val="1"/>
        <w:rPr>
          <w:rFonts w:hint="default" w:ascii="Times New Roman" w:hAnsi="Times New Roman"/>
          <w:b/>
          <w:bCs/>
          <w:sz w:val="28"/>
          <w:szCs w:val="28"/>
        </w:rPr>
      </w:pPr>
      <w:bookmarkStart w:id="36" w:name="_Toc19531"/>
      <w:r>
        <w:rPr>
          <w:rFonts w:hint="default" w:ascii="Times New Roman" w:hAnsi="Times New Roman"/>
          <w:b/>
          <w:bCs/>
          <w:sz w:val="28"/>
          <w:szCs w:val="28"/>
        </w:rPr>
        <w:t>Payment Gateway Integration</w:t>
      </w:r>
      <w:bookmarkEnd w:id="36"/>
    </w:p>
    <w:p w14:paraId="030C9734">
      <w:pPr>
        <w:keepNext w:val="0"/>
        <w:keepLines w:val="0"/>
        <w:pageBreakBefore w:val="0"/>
        <w:widowControl/>
        <w:numPr>
          <w:ilvl w:val="0"/>
          <w:numId w:val="6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Actual payment processing with real payment gateways (Stripe, PayPal, etc.)</w:t>
      </w:r>
    </w:p>
    <w:p w14:paraId="38B6F20B">
      <w:pPr>
        <w:keepNext w:val="0"/>
        <w:keepLines w:val="0"/>
        <w:pageBreakBefore w:val="0"/>
        <w:widowControl/>
        <w:numPr>
          <w:ilvl w:val="0"/>
          <w:numId w:val="6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Credit card validation and tokenization</w:t>
      </w:r>
    </w:p>
    <w:p w14:paraId="2271368C">
      <w:pPr>
        <w:keepNext w:val="0"/>
        <w:keepLines w:val="0"/>
        <w:pageBreakBefore w:val="0"/>
        <w:widowControl/>
        <w:numPr>
          <w:ilvl w:val="0"/>
          <w:numId w:val="6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Payment refund processing</w:t>
      </w:r>
    </w:p>
    <w:p w14:paraId="2128A119">
      <w:pPr>
        <w:keepNext w:val="0"/>
        <w:keepLines w:val="0"/>
        <w:pageBreakBefore w:val="0"/>
        <w:widowControl/>
        <w:numPr>
          <w:ilvl w:val="0"/>
          <w:numId w:val="6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Payment gateway webhook handling</w:t>
      </w:r>
    </w:p>
    <w:p w14:paraId="763B1432">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shd w:val="clear" w:fill="FFFFFF"/>
        </w:rPr>
      </w:pPr>
      <w:r>
        <w:rPr>
          <w:rStyle w:val="92"/>
          <w:rFonts w:hint="default" w:ascii="Times New Roman" w:hAnsi="Times New Roman" w:eastAsia="Segoe UI" w:cs="Times New Roman"/>
          <w:b/>
          <w:bCs/>
          <w:i w:val="0"/>
          <w:iCs w:val="0"/>
          <w:caps w:val="0"/>
          <w:color w:val="1F2328"/>
          <w:spacing w:val="0"/>
          <w:sz w:val="20"/>
          <w:szCs w:val="20"/>
          <w:shd w:val="clear" w:fill="FFFFFF"/>
        </w:rPr>
        <w:t>Reason:</w:t>
      </w:r>
      <w:r>
        <w:rPr>
          <w:rFonts w:hint="default" w:ascii="Times New Roman" w:hAnsi="Times New Roman" w:eastAsia="Segoe UI" w:cs="Times New Roman"/>
          <w:i w:val="0"/>
          <w:iCs w:val="0"/>
          <w:caps w:val="0"/>
          <w:color w:val="1F2328"/>
          <w:spacing w:val="0"/>
          <w:sz w:val="20"/>
          <w:szCs w:val="20"/>
          <w:shd w:val="clear" w:fill="FFFFFF"/>
        </w:rPr>
        <w:t> Payment integration is mocked in current version. Real payment testing requires production credentials and separate test plan.</w:t>
      </w:r>
    </w:p>
    <w:p w14:paraId="5880AEB4">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8"/>
          <w:szCs w:val="28"/>
        </w:rPr>
      </w:pPr>
      <w:bookmarkStart w:id="37" w:name="_Toc17770"/>
      <w:r>
        <w:rPr>
          <w:rStyle w:val="92"/>
          <w:rFonts w:hint="default" w:ascii="Times New Roman" w:hAnsi="Times New Roman" w:eastAsia="Segoe UI" w:cs="Times New Roman"/>
          <w:b/>
          <w:bCs/>
          <w:i w:val="0"/>
          <w:iCs w:val="0"/>
          <w:caps w:val="0"/>
          <w:color w:val="1F2328"/>
          <w:spacing w:val="0"/>
          <w:sz w:val="28"/>
          <w:szCs w:val="28"/>
          <w:shd w:val="clear" w:fill="FFFFFF"/>
        </w:rPr>
        <w:t>3.2 Email Service Provider</w:t>
      </w:r>
      <w:bookmarkEnd w:id="37"/>
    </w:p>
    <w:p w14:paraId="171470B3">
      <w:pPr>
        <w:keepNext w:val="0"/>
        <w:keepLines w:val="0"/>
        <w:pageBreakBefore w:val="0"/>
        <w:widowControl/>
        <w:numPr>
          <w:ilvl w:val="0"/>
          <w:numId w:val="6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Actual email delivery through production SMTP servers</w:t>
      </w:r>
    </w:p>
    <w:p w14:paraId="1D97B295">
      <w:pPr>
        <w:keepNext w:val="0"/>
        <w:keepLines w:val="0"/>
        <w:pageBreakBefore w:val="0"/>
        <w:widowControl/>
        <w:numPr>
          <w:ilvl w:val="0"/>
          <w:numId w:val="6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Email template rendering in different email clients</w:t>
      </w:r>
    </w:p>
    <w:p w14:paraId="69DA6AD5">
      <w:pPr>
        <w:keepNext w:val="0"/>
        <w:keepLines w:val="0"/>
        <w:pageBreakBefore w:val="0"/>
        <w:widowControl/>
        <w:numPr>
          <w:ilvl w:val="0"/>
          <w:numId w:val="6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Email spam score testing</w:t>
      </w:r>
    </w:p>
    <w:p w14:paraId="0093EE51">
      <w:pPr>
        <w:keepNext w:val="0"/>
        <w:keepLines w:val="0"/>
        <w:pageBreakBefore w:val="0"/>
        <w:widowControl/>
        <w:numPr>
          <w:ilvl w:val="0"/>
          <w:numId w:val="6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Email bounce handling</w:t>
      </w:r>
    </w:p>
    <w:p w14:paraId="0F55AADD">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Reason:</w:t>
      </w:r>
      <w:r>
        <w:rPr>
          <w:rFonts w:hint="default" w:ascii="Times New Roman" w:hAnsi="Times New Roman" w:eastAsia="Segoe UI" w:cs="Times New Roman"/>
          <w:i w:val="0"/>
          <w:iCs w:val="0"/>
          <w:caps w:val="0"/>
          <w:color w:val="1F2328"/>
          <w:spacing w:val="0"/>
          <w:sz w:val="20"/>
          <w:szCs w:val="20"/>
          <w:shd w:val="clear" w:fill="FFFFFF"/>
        </w:rPr>
        <w:t> Email functionality uses test/development SMTP. Production email testing requires separate email deliverability test plan.</w:t>
      </w:r>
    </w:p>
    <w:p w14:paraId="42B4D155">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8"/>
          <w:szCs w:val="28"/>
        </w:rPr>
      </w:pPr>
      <w:bookmarkStart w:id="38" w:name="_Toc5881"/>
      <w:r>
        <w:rPr>
          <w:rStyle w:val="92"/>
          <w:rFonts w:hint="default" w:ascii="Times New Roman" w:hAnsi="Times New Roman" w:eastAsia="Segoe UI" w:cs="Times New Roman"/>
          <w:b/>
          <w:bCs/>
          <w:i w:val="0"/>
          <w:iCs w:val="0"/>
          <w:caps w:val="0"/>
          <w:color w:val="1F2328"/>
          <w:spacing w:val="0"/>
          <w:sz w:val="28"/>
          <w:szCs w:val="28"/>
          <w:shd w:val="clear" w:fill="FFFFFF"/>
        </w:rPr>
        <w:t>3.3 Third-Party Integrations</w:t>
      </w:r>
      <w:bookmarkEnd w:id="38"/>
    </w:p>
    <w:p w14:paraId="5D6F8360">
      <w:pPr>
        <w:keepNext w:val="0"/>
        <w:keepLines w:val="0"/>
        <w:pageBreakBefore w:val="0"/>
        <w:widowControl/>
        <w:numPr>
          <w:ilvl w:val="0"/>
          <w:numId w:val="6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Social media login (Google, Facebook OAuth)</w:t>
      </w:r>
    </w:p>
    <w:p w14:paraId="0D7FBF07">
      <w:pPr>
        <w:keepNext w:val="0"/>
        <w:keepLines w:val="0"/>
        <w:pageBreakBefore w:val="0"/>
        <w:widowControl/>
        <w:numPr>
          <w:ilvl w:val="0"/>
          <w:numId w:val="6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Shipping provider API integration</w:t>
      </w:r>
    </w:p>
    <w:p w14:paraId="4DBAAC16">
      <w:pPr>
        <w:keepNext w:val="0"/>
        <w:keepLines w:val="0"/>
        <w:pageBreakBefore w:val="0"/>
        <w:widowControl/>
        <w:numPr>
          <w:ilvl w:val="0"/>
          <w:numId w:val="6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SMS notification services</w:t>
      </w:r>
    </w:p>
    <w:p w14:paraId="6D7663ED">
      <w:pPr>
        <w:keepNext w:val="0"/>
        <w:keepLines w:val="0"/>
        <w:pageBreakBefore w:val="0"/>
        <w:widowControl/>
        <w:numPr>
          <w:ilvl w:val="0"/>
          <w:numId w:val="6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Analytics tracking (Google Analytics, Facebook Pixel)</w:t>
      </w:r>
    </w:p>
    <w:p w14:paraId="471A2A5A">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Reason:</w:t>
      </w:r>
      <w:r>
        <w:rPr>
          <w:rFonts w:hint="default" w:ascii="Times New Roman" w:hAnsi="Times New Roman" w:eastAsia="Segoe UI" w:cs="Times New Roman"/>
          <w:i w:val="0"/>
          <w:iCs w:val="0"/>
          <w:caps w:val="0"/>
          <w:color w:val="1F2328"/>
          <w:spacing w:val="0"/>
          <w:sz w:val="20"/>
          <w:szCs w:val="20"/>
          <w:shd w:val="clear" w:fill="FFFFFF"/>
        </w:rPr>
        <w:t> Third-party integrations are not implemented in current scope.</w:t>
      </w:r>
    </w:p>
    <w:p w14:paraId="518C93D7">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8"/>
          <w:szCs w:val="28"/>
        </w:rPr>
      </w:pPr>
      <w:bookmarkStart w:id="39" w:name="_Toc31098"/>
      <w:r>
        <w:rPr>
          <w:rStyle w:val="92"/>
          <w:rFonts w:hint="default" w:ascii="Times New Roman" w:hAnsi="Times New Roman" w:eastAsia="Segoe UI" w:cs="Times New Roman"/>
          <w:b/>
          <w:bCs/>
          <w:i w:val="0"/>
          <w:iCs w:val="0"/>
          <w:caps w:val="0"/>
          <w:color w:val="1F2328"/>
          <w:spacing w:val="0"/>
          <w:sz w:val="28"/>
          <w:szCs w:val="28"/>
          <w:shd w:val="clear" w:fill="FFFFFF"/>
        </w:rPr>
        <w:t>3.4 Advanced Features</w:t>
      </w:r>
      <w:bookmarkEnd w:id="39"/>
    </w:p>
    <w:p w14:paraId="64C240BB">
      <w:pPr>
        <w:keepNext w:val="0"/>
        <w:keepLines w:val="0"/>
        <w:pageBreakBefore w:val="0"/>
        <w:widowControl/>
        <w:numPr>
          <w:ilvl w:val="0"/>
          <w:numId w:val="6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Multi-language support (i18n)</w:t>
      </w:r>
    </w:p>
    <w:p w14:paraId="7189D453">
      <w:pPr>
        <w:keepNext w:val="0"/>
        <w:keepLines w:val="0"/>
        <w:pageBreakBefore w:val="0"/>
        <w:widowControl/>
        <w:numPr>
          <w:ilvl w:val="0"/>
          <w:numId w:val="6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Multi-currency pricing</w:t>
      </w:r>
    </w:p>
    <w:p w14:paraId="75F23CB7">
      <w:pPr>
        <w:keepNext w:val="0"/>
        <w:keepLines w:val="0"/>
        <w:pageBreakBefore w:val="0"/>
        <w:widowControl/>
        <w:numPr>
          <w:ilvl w:val="0"/>
          <w:numId w:val="6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Product comparison feature</w:t>
      </w:r>
    </w:p>
    <w:p w14:paraId="6BBDC427">
      <w:pPr>
        <w:keepNext w:val="0"/>
        <w:keepLines w:val="0"/>
        <w:pageBreakBefore w:val="0"/>
        <w:widowControl/>
        <w:numPr>
          <w:ilvl w:val="0"/>
          <w:numId w:val="6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Live chat support</w:t>
      </w:r>
    </w:p>
    <w:p w14:paraId="00BBFA8A">
      <w:pPr>
        <w:keepNext w:val="0"/>
        <w:keepLines w:val="0"/>
        <w:pageBreakBefore w:val="0"/>
        <w:widowControl/>
        <w:numPr>
          <w:ilvl w:val="0"/>
          <w:numId w:val="6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AI-powered product recommendations</w:t>
      </w:r>
    </w:p>
    <w:p w14:paraId="69D6487E">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Reason:</w:t>
      </w:r>
      <w:r>
        <w:rPr>
          <w:rFonts w:hint="default" w:ascii="Times New Roman" w:hAnsi="Times New Roman" w:eastAsia="Segoe UI" w:cs="Times New Roman"/>
          <w:i w:val="0"/>
          <w:iCs w:val="0"/>
          <w:caps w:val="0"/>
          <w:color w:val="1F2328"/>
          <w:spacing w:val="0"/>
          <w:sz w:val="20"/>
          <w:szCs w:val="20"/>
          <w:shd w:val="clear" w:fill="FFFFFF"/>
        </w:rPr>
        <w:t> These features are planned for future releases.</w:t>
      </w:r>
    </w:p>
    <w:p w14:paraId="65B73216">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8"/>
          <w:szCs w:val="28"/>
        </w:rPr>
      </w:pPr>
      <w:bookmarkStart w:id="40" w:name="_Toc25240"/>
      <w:r>
        <w:rPr>
          <w:rStyle w:val="92"/>
          <w:rFonts w:hint="default" w:ascii="Times New Roman" w:hAnsi="Times New Roman" w:eastAsia="Segoe UI" w:cs="Times New Roman"/>
          <w:b/>
          <w:bCs/>
          <w:i w:val="0"/>
          <w:iCs w:val="0"/>
          <w:caps w:val="0"/>
          <w:color w:val="1F2328"/>
          <w:spacing w:val="0"/>
          <w:sz w:val="28"/>
          <w:szCs w:val="28"/>
          <w:shd w:val="clear" w:fill="FFFFFF"/>
        </w:rPr>
        <w:t>3.5 Infrastructure Testing</w:t>
      </w:r>
      <w:bookmarkEnd w:id="40"/>
    </w:p>
    <w:p w14:paraId="597E5ACD">
      <w:pPr>
        <w:keepNext w:val="0"/>
        <w:keepLines w:val="0"/>
        <w:pageBreakBefore w:val="0"/>
        <w:widowControl/>
        <w:numPr>
          <w:ilvl w:val="0"/>
          <w:numId w:val="6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Server infrastructure stress testing</w:t>
      </w:r>
    </w:p>
    <w:p w14:paraId="1F8CC7AB">
      <w:pPr>
        <w:keepNext w:val="0"/>
        <w:keepLines w:val="0"/>
        <w:pageBreakBefore w:val="0"/>
        <w:widowControl/>
        <w:numPr>
          <w:ilvl w:val="0"/>
          <w:numId w:val="6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Database replication and failover</w:t>
      </w:r>
    </w:p>
    <w:p w14:paraId="27C82BCA">
      <w:pPr>
        <w:keepNext w:val="0"/>
        <w:keepLines w:val="0"/>
        <w:pageBreakBefore w:val="0"/>
        <w:widowControl/>
        <w:numPr>
          <w:ilvl w:val="0"/>
          <w:numId w:val="6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CDN performance testing</w:t>
      </w:r>
    </w:p>
    <w:p w14:paraId="2A6BF29B">
      <w:pPr>
        <w:keepNext w:val="0"/>
        <w:keepLines w:val="0"/>
        <w:pageBreakBefore w:val="0"/>
        <w:widowControl/>
        <w:numPr>
          <w:ilvl w:val="0"/>
          <w:numId w:val="6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SSL certificate validation</w:t>
      </w:r>
    </w:p>
    <w:p w14:paraId="07B20B91">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Style w:val="92"/>
          <w:rFonts w:hint="default" w:ascii="Times New Roman" w:hAnsi="Times New Roman" w:eastAsia="Segoe UI" w:cs="Times New Roman"/>
          <w:b/>
          <w:bCs/>
          <w:i w:val="0"/>
          <w:iCs w:val="0"/>
          <w:caps w:val="0"/>
          <w:color w:val="1F2328"/>
          <w:spacing w:val="0"/>
          <w:sz w:val="20"/>
          <w:szCs w:val="20"/>
          <w:shd w:val="clear" w:fill="FFFFFF"/>
        </w:rPr>
        <w:t>Reason:</w:t>
      </w:r>
      <w:r>
        <w:rPr>
          <w:rFonts w:hint="default" w:ascii="Times New Roman" w:hAnsi="Times New Roman" w:eastAsia="Segoe UI" w:cs="Times New Roman"/>
          <w:i w:val="0"/>
          <w:iCs w:val="0"/>
          <w:caps w:val="0"/>
          <w:color w:val="1F2328"/>
          <w:spacing w:val="0"/>
          <w:sz w:val="20"/>
          <w:szCs w:val="20"/>
          <w:shd w:val="clear" w:fill="FFFFFF"/>
        </w:rPr>
        <w:t> Infrastructure testing is handled by DevOps team separately</w:t>
      </w:r>
    </w:p>
    <w:p w14:paraId="5184065F">
      <w:pPr>
        <w:pStyle w:val="2"/>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default" w:ascii="Times New Roman" w:hAnsi="Times New Roman" w:eastAsia="Segoe UI" w:cs="Times New Roman"/>
          <w:b/>
          <w:bCs/>
          <w:i w:val="0"/>
          <w:iCs w:val="0"/>
          <w:caps w:val="0"/>
          <w:color w:val="1F2328"/>
          <w:spacing w:val="0"/>
          <w:sz w:val="32"/>
          <w:szCs w:val="32"/>
        </w:rPr>
      </w:pPr>
      <w:bookmarkStart w:id="41" w:name="_Toc29390"/>
      <w:r>
        <w:rPr>
          <w:rStyle w:val="92"/>
          <w:rFonts w:hint="default" w:ascii="Times New Roman" w:hAnsi="Times New Roman" w:eastAsia="Segoe UI" w:cs="Times New Roman"/>
          <w:b/>
          <w:bCs/>
          <w:i w:val="0"/>
          <w:iCs w:val="0"/>
          <w:caps w:val="0"/>
          <w:color w:val="1F2328"/>
          <w:spacing w:val="0"/>
          <w:sz w:val="32"/>
          <w:szCs w:val="32"/>
          <w:shd w:val="clear" w:fill="FFFFFF"/>
        </w:rPr>
        <w:t>4. Test Strategy</w:t>
      </w:r>
      <w:bookmarkEnd w:id="41"/>
    </w:p>
    <w:p w14:paraId="6C13327F">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8"/>
          <w:szCs w:val="28"/>
        </w:rPr>
      </w:pPr>
      <w:bookmarkStart w:id="42" w:name="_Toc10033"/>
      <w:r>
        <w:rPr>
          <w:rStyle w:val="92"/>
          <w:rFonts w:hint="default" w:ascii="Times New Roman" w:hAnsi="Times New Roman" w:eastAsia="Segoe UI" w:cs="Times New Roman"/>
          <w:b/>
          <w:bCs/>
          <w:i w:val="0"/>
          <w:iCs w:val="0"/>
          <w:caps w:val="0"/>
          <w:color w:val="1F2328"/>
          <w:spacing w:val="0"/>
          <w:sz w:val="28"/>
          <w:szCs w:val="28"/>
          <w:shd w:val="clear" w:fill="FFFFFF"/>
        </w:rPr>
        <w:t>4.1 Testing Types</w:t>
      </w:r>
      <w:bookmarkEnd w:id="42"/>
    </w:p>
    <w:p w14:paraId="5D8610D8">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43" w:name="_Toc17383"/>
      <w:r>
        <w:rPr>
          <w:rStyle w:val="92"/>
          <w:rFonts w:hint="default" w:ascii="Times New Roman" w:hAnsi="Times New Roman" w:eastAsia="Segoe UI" w:cs="Times New Roman"/>
          <w:b/>
          <w:bCs/>
          <w:i w:val="0"/>
          <w:iCs w:val="0"/>
          <w:caps w:val="0"/>
          <w:color w:val="1F2328"/>
          <w:spacing w:val="0"/>
          <w:sz w:val="26"/>
          <w:szCs w:val="26"/>
          <w:shd w:val="clear" w:fill="FFFFFF"/>
        </w:rPr>
        <w:t>4.1.1 Unit Testing</w:t>
      </w:r>
      <w:bookmarkEnd w:id="43"/>
    </w:p>
    <w:tbl>
      <w:tblPr>
        <w:tblStyle w:val="12"/>
        <w:tblW w:w="94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7020"/>
      </w:tblGrid>
      <w:tr w14:paraId="512C1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noWrap w:val="0"/>
            <w:vAlign w:val="top"/>
          </w:tcPr>
          <w:p w14:paraId="63E75328">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Test Objective:</w:t>
            </w:r>
          </w:p>
        </w:tc>
        <w:tc>
          <w:tcPr>
            <w:tcW w:w="7020" w:type="dxa"/>
            <w:noWrap w:val="0"/>
            <w:vAlign w:val="top"/>
          </w:tcPr>
          <w:p w14:paraId="236F43A5">
            <w:pPr>
              <w:keepNext/>
              <w:autoSpaceDE w:val="0"/>
              <w:autoSpaceDN w:val="0"/>
              <w:adjustRightInd w:val="0"/>
              <w:spacing w:before="120" w:after="120"/>
              <w:rPr>
                <w:rFonts w:hint="default" w:ascii="Times New Roman" w:hAnsi="Times New Roman" w:cs="Times New Roman"/>
                <w:sz w:val="20"/>
                <w:szCs w:val="20"/>
              </w:rPr>
            </w:pPr>
            <w:r>
              <w:rPr>
                <w:rFonts w:hint="default" w:ascii="Times New Roman" w:hAnsi="Times New Roman"/>
                <w:sz w:val="20"/>
                <w:szCs w:val="20"/>
              </w:rPr>
              <w:t>Ensure individual functions, components, and modules work correctly in isolation.</w:t>
            </w:r>
          </w:p>
        </w:tc>
      </w:tr>
      <w:tr w14:paraId="2254A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noWrap w:val="0"/>
            <w:vAlign w:val="top"/>
          </w:tcPr>
          <w:p w14:paraId="7C39D190">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Technique:</w:t>
            </w:r>
          </w:p>
        </w:tc>
        <w:tc>
          <w:tcPr>
            <w:tcW w:w="7020" w:type="dxa"/>
            <w:noWrap w:val="0"/>
            <w:vAlign w:val="top"/>
          </w:tcPr>
          <w:p w14:paraId="7F135B54">
            <w:pPr>
              <w:keepNext w:val="0"/>
              <w:keepLines w:val="0"/>
              <w:pageBreakBefore w:val="0"/>
              <w:widowControl/>
              <w:numPr>
                <w:ilvl w:val="0"/>
                <w:numId w:val="65"/>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Write unit tests for backend controllers and middleware</w:t>
            </w:r>
          </w:p>
          <w:p w14:paraId="41FC6643">
            <w:pPr>
              <w:keepNext w:val="0"/>
              <w:keepLines w:val="0"/>
              <w:pageBreakBefore w:val="0"/>
              <w:widowControl/>
              <w:numPr>
                <w:ilvl w:val="0"/>
                <w:numId w:val="65"/>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Write unit tests for utility functions</w:t>
            </w:r>
          </w:p>
          <w:p w14:paraId="338FEE56">
            <w:pPr>
              <w:keepNext w:val="0"/>
              <w:keepLines w:val="0"/>
              <w:pageBreakBefore w:val="0"/>
              <w:widowControl/>
              <w:numPr>
                <w:ilvl w:val="0"/>
                <w:numId w:val="65"/>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Use Jest framework for both frontend and backend</w:t>
            </w:r>
          </w:p>
          <w:p w14:paraId="6C7BB631">
            <w:pPr>
              <w:keepNext w:val="0"/>
              <w:keepLines w:val="0"/>
              <w:pageBreakBefore w:val="0"/>
              <w:widowControl/>
              <w:numPr>
                <w:ilvl w:val="0"/>
                <w:numId w:val="65"/>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Mock external dependencies (database, APIs)</w:t>
            </w:r>
          </w:p>
          <w:p w14:paraId="3512AAB0">
            <w:pPr>
              <w:keepNext w:val="0"/>
              <w:keepLines w:val="0"/>
              <w:pageBreakBefore w:val="0"/>
              <w:widowControl/>
              <w:numPr>
                <w:ilvl w:val="0"/>
                <w:numId w:val="65"/>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Aim for minimum 80% code coverage</w:t>
            </w:r>
          </w:p>
        </w:tc>
      </w:tr>
      <w:tr w14:paraId="0E03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noWrap w:val="0"/>
            <w:vAlign w:val="top"/>
          </w:tcPr>
          <w:p w14:paraId="64C13464">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Completion Criteria:</w:t>
            </w:r>
          </w:p>
        </w:tc>
        <w:tc>
          <w:tcPr>
            <w:tcW w:w="7020" w:type="dxa"/>
            <w:noWrap w:val="0"/>
            <w:vAlign w:val="top"/>
          </w:tcPr>
          <w:p w14:paraId="2AB68EF3">
            <w:pPr>
              <w:keepNext w:val="0"/>
              <w:keepLines w:val="0"/>
              <w:pageBreakBefore w:val="0"/>
              <w:widowControl/>
              <w:numPr>
                <w:ilvl w:val="0"/>
                <w:numId w:val="66"/>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All unit tests pass successfully</w:t>
            </w:r>
          </w:p>
          <w:p w14:paraId="0D537F69">
            <w:pPr>
              <w:keepNext w:val="0"/>
              <w:keepLines w:val="0"/>
              <w:pageBreakBefore w:val="0"/>
              <w:widowControl/>
              <w:numPr>
                <w:ilvl w:val="0"/>
                <w:numId w:val="66"/>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Code coverage meets minimum 80% threshold</w:t>
            </w:r>
          </w:p>
          <w:p w14:paraId="5F1C3429">
            <w:pPr>
              <w:keepNext w:val="0"/>
              <w:keepLines w:val="0"/>
              <w:pageBreakBefore w:val="0"/>
              <w:widowControl/>
              <w:numPr>
                <w:ilvl w:val="0"/>
                <w:numId w:val="66"/>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No critical bugs found in unit tests</w:t>
            </w:r>
          </w:p>
        </w:tc>
      </w:tr>
      <w:tr w14:paraId="1A065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noWrap w:val="0"/>
            <w:vAlign w:val="top"/>
          </w:tcPr>
          <w:p w14:paraId="41C456B4">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Special Considerations:</w:t>
            </w:r>
          </w:p>
        </w:tc>
        <w:tc>
          <w:tcPr>
            <w:tcW w:w="7020" w:type="dxa"/>
            <w:noWrap w:val="0"/>
            <w:vAlign w:val="top"/>
          </w:tcPr>
          <w:p w14:paraId="6FAE9929">
            <w:pPr>
              <w:keepNext w:val="0"/>
              <w:keepLines w:val="0"/>
              <w:pageBreakBefore w:val="0"/>
              <w:widowControl/>
              <w:numPr>
                <w:ilvl w:val="0"/>
                <w:numId w:val="67"/>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Focus on business logic and data validation</w:t>
            </w:r>
          </w:p>
          <w:p w14:paraId="62DE312C">
            <w:pPr>
              <w:keepNext w:val="0"/>
              <w:keepLines w:val="0"/>
              <w:pageBreakBefore w:val="0"/>
              <w:widowControl/>
              <w:numPr>
                <w:ilvl w:val="0"/>
                <w:numId w:val="67"/>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Mock MongoDB connections in tests</w:t>
            </w:r>
          </w:p>
          <w:p w14:paraId="572F9B4E">
            <w:pPr>
              <w:keepNext w:val="0"/>
              <w:keepLines w:val="0"/>
              <w:pageBreakBefore w:val="0"/>
              <w:widowControl/>
              <w:numPr>
                <w:ilvl w:val="0"/>
                <w:numId w:val="67"/>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Test both success and error scenarios</w:t>
            </w:r>
          </w:p>
        </w:tc>
      </w:tr>
    </w:tbl>
    <w:p w14:paraId="253E90EC">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Autospacing="0" w:line="360" w:lineRule="auto"/>
        <w:ind w:leftChars="0"/>
        <w:textAlignment w:val="auto"/>
        <w:outlineLvl w:val="2"/>
        <w:rPr>
          <w:rFonts w:hint="default" w:ascii="Times New Roman" w:hAnsi="Times New Roman"/>
          <w:b/>
          <w:bCs/>
          <w:sz w:val="26"/>
          <w:szCs w:val="26"/>
        </w:rPr>
      </w:pPr>
      <w:bookmarkStart w:id="44" w:name="_Toc17749"/>
      <w:r>
        <w:rPr>
          <w:rFonts w:hint="default" w:ascii="Times New Roman" w:hAnsi="Times New Roman"/>
          <w:b/>
          <w:bCs/>
          <w:sz w:val="26"/>
          <w:szCs w:val="26"/>
        </w:rPr>
        <w:t>4.1.2 Integration Testing</w:t>
      </w:r>
      <w:bookmarkEnd w:id="44"/>
    </w:p>
    <w:tbl>
      <w:tblPr>
        <w:tblStyle w:val="12"/>
        <w:tblW w:w="94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7380"/>
      </w:tblGrid>
      <w:tr w14:paraId="5D51D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4EE62E4B">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Test Objective:</w:t>
            </w:r>
          </w:p>
        </w:tc>
        <w:tc>
          <w:tcPr>
            <w:tcW w:w="7380" w:type="dxa"/>
            <w:noWrap w:val="0"/>
            <w:vAlign w:val="top"/>
          </w:tcPr>
          <w:p w14:paraId="201F749C">
            <w:pPr>
              <w:keepNext/>
              <w:spacing w:before="120" w:after="120"/>
              <w:rPr>
                <w:rFonts w:hint="default" w:ascii="Times New Roman" w:hAnsi="Times New Roman" w:cs="Times New Roman"/>
                <w:sz w:val="20"/>
                <w:szCs w:val="20"/>
              </w:rPr>
            </w:pPr>
            <w:r>
              <w:rPr>
                <w:rFonts w:hint="default" w:ascii="Times New Roman" w:hAnsi="Times New Roman"/>
                <w:sz w:val="20"/>
                <w:szCs w:val="20"/>
              </w:rPr>
              <w:t>Verify that different modules work correctly together, especially API endpoints with database operations.</w:t>
            </w:r>
          </w:p>
        </w:tc>
      </w:tr>
      <w:tr w14:paraId="41D64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68CE44BB">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Technique:</w:t>
            </w:r>
          </w:p>
        </w:tc>
        <w:tc>
          <w:tcPr>
            <w:tcW w:w="7380" w:type="dxa"/>
            <w:noWrap w:val="0"/>
            <w:vAlign w:val="top"/>
          </w:tcPr>
          <w:p w14:paraId="2C9AEE5D">
            <w:pPr>
              <w:keepNext w:val="0"/>
              <w:keepLines w:val="0"/>
              <w:pageBreakBefore w:val="0"/>
              <w:widowControl/>
              <w:numPr>
                <w:ilvl w:val="0"/>
                <w:numId w:val="68"/>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Test API routes with actual database connections</w:t>
            </w:r>
          </w:p>
          <w:p w14:paraId="10CAAC04">
            <w:pPr>
              <w:keepNext w:val="0"/>
              <w:keepLines w:val="0"/>
              <w:pageBreakBefore w:val="0"/>
              <w:widowControl/>
              <w:numPr>
                <w:ilvl w:val="0"/>
                <w:numId w:val="68"/>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Use test database separate from development/production</w:t>
            </w:r>
          </w:p>
          <w:p w14:paraId="7856BE58">
            <w:pPr>
              <w:keepNext w:val="0"/>
              <w:keepLines w:val="0"/>
              <w:pageBreakBefore w:val="0"/>
              <w:widowControl/>
              <w:numPr>
                <w:ilvl w:val="0"/>
                <w:numId w:val="68"/>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Test authentication middleware with protected routes</w:t>
            </w:r>
          </w:p>
          <w:p w14:paraId="2ADC0084">
            <w:pPr>
              <w:keepNext w:val="0"/>
              <w:keepLines w:val="0"/>
              <w:pageBreakBefore w:val="0"/>
              <w:widowControl/>
              <w:numPr>
                <w:ilvl w:val="0"/>
                <w:numId w:val="68"/>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data flows from frontend to backend to database</w:t>
            </w:r>
          </w:p>
          <w:p w14:paraId="75897506">
            <w:pPr>
              <w:keepNext w:val="0"/>
              <w:keepLines w:val="0"/>
              <w:pageBreakBefore w:val="0"/>
              <w:widowControl/>
              <w:numPr>
                <w:ilvl w:val="0"/>
                <w:numId w:val="68"/>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Use Supertest for API endpoint testing</w:t>
            </w:r>
          </w:p>
        </w:tc>
      </w:tr>
      <w:tr w14:paraId="7605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19A3E461">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Completion Criteria:</w:t>
            </w:r>
          </w:p>
        </w:tc>
        <w:tc>
          <w:tcPr>
            <w:tcW w:w="7380" w:type="dxa"/>
            <w:noWrap w:val="0"/>
            <w:vAlign w:val="top"/>
          </w:tcPr>
          <w:p w14:paraId="0946CCC5">
            <w:pPr>
              <w:keepNext w:val="0"/>
              <w:keepLines w:val="0"/>
              <w:pageBreakBefore w:val="0"/>
              <w:widowControl/>
              <w:numPr>
                <w:ilvl w:val="0"/>
                <w:numId w:val="69"/>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All API endpoints return expected responses</w:t>
            </w:r>
          </w:p>
          <w:p w14:paraId="38CBA849">
            <w:pPr>
              <w:keepNext w:val="0"/>
              <w:keepLines w:val="0"/>
              <w:pageBreakBefore w:val="0"/>
              <w:widowControl/>
              <w:numPr>
                <w:ilvl w:val="0"/>
                <w:numId w:val="69"/>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Database operations (CRUD) work correctly</w:t>
            </w:r>
          </w:p>
          <w:p w14:paraId="1606E341">
            <w:pPr>
              <w:keepNext w:val="0"/>
              <w:keepLines w:val="0"/>
              <w:pageBreakBefore w:val="0"/>
              <w:widowControl/>
              <w:numPr>
                <w:ilvl w:val="0"/>
                <w:numId w:val="69"/>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Authentication and authorization work as expected</w:t>
            </w:r>
          </w:p>
          <w:p w14:paraId="4339CC04">
            <w:pPr>
              <w:keepNext w:val="0"/>
              <w:keepLines w:val="0"/>
              <w:pageBreakBefore w:val="0"/>
              <w:widowControl/>
              <w:numPr>
                <w:ilvl w:val="0"/>
                <w:numId w:val="69"/>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Data validation and error handling function properly</w:t>
            </w:r>
          </w:p>
        </w:tc>
      </w:tr>
      <w:tr w14:paraId="34EDA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52635A1F">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Special Considerations:</w:t>
            </w:r>
          </w:p>
        </w:tc>
        <w:tc>
          <w:tcPr>
            <w:tcW w:w="7380" w:type="dxa"/>
            <w:noWrap w:val="0"/>
            <w:vAlign w:val="top"/>
          </w:tcPr>
          <w:p w14:paraId="267B9953">
            <w:pPr>
              <w:keepNext w:val="0"/>
              <w:keepLines w:val="0"/>
              <w:pageBreakBefore w:val="0"/>
              <w:widowControl/>
              <w:numPr>
                <w:ilvl w:val="0"/>
                <w:numId w:val="70"/>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Clean test database before each test suite</w:t>
            </w:r>
          </w:p>
          <w:p w14:paraId="288CEC7C">
            <w:pPr>
              <w:keepNext w:val="0"/>
              <w:keepLines w:val="0"/>
              <w:pageBreakBefore w:val="0"/>
              <w:widowControl/>
              <w:numPr>
                <w:ilvl w:val="0"/>
                <w:numId w:val="70"/>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Use factory patterns for test data generation</w:t>
            </w:r>
          </w:p>
          <w:p w14:paraId="15008C54">
            <w:pPr>
              <w:keepNext w:val="0"/>
              <w:keepLines w:val="0"/>
              <w:pageBreakBefore w:val="0"/>
              <w:widowControl/>
              <w:numPr>
                <w:ilvl w:val="0"/>
                <w:numId w:val="70"/>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Test concurrent requests and race conditions</w:t>
            </w:r>
          </w:p>
        </w:tc>
      </w:tr>
    </w:tbl>
    <w:p w14:paraId="44D9C84F">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Autospacing="0" w:line="360" w:lineRule="auto"/>
        <w:ind w:leftChars="0"/>
        <w:textAlignment w:val="auto"/>
        <w:outlineLvl w:val="2"/>
        <w:rPr>
          <w:rFonts w:hint="default" w:ascii="Times New Roman" w:hAnsi="Times New Roman"/>
          <w:b/>
          <w:bCs/>
          <w:sz w:val="26"/>
          <w:szCs w:val="26"/>
        </w:rPr>
      </w:pPr>
      <w:bookmarkStart w:id="45" w:name="_Toc27336"/>
      <w:r>
        <w:rPr>
          <w:rFonts w:hint="default" w:ascii="Times New Roman" w:hAnsi="Times New Roman"/>
          <w:b/>
          <w:bCs/>
          <w:sz w:val="26"/>
          <w:szCs w:val="26"/>
        </w:rPr>
        <w:t>4.1.3 End-to-End (E2E) Testing</w:t>
      </w:r>
      <w:bookmarkEnd w:id="45"/>
    </w:p>
    <w:tbl>
      <w:tblPr>
        <w:tblStyle w:val="12"/>
        <w:tblW w:w="94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7380"/>
      </w:tblGrid>
      <w:tr w14:paraId="751D9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7D98E334">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Test Objective:</w:t>
            </w:r>
          </w:p>
        </w:tc>
        <w:tc>
          <w:tcPr>
            <w:tcW w:w="7380" w:type="dxa"/>
            <w:noWrap w:val="0"/>
            <w:vAlign w:val="top"/>
          </w:tcPr>
          <w:p w14:paraId="7524A2AC">
            <w:pPr>
              <w:keepNext/>
              <w:spacing w:before="120" w:after="120"/>
              <w:rPr>
                <w:rFonts w:hint="default" w:ascii="Times New Roman" w:hAnsi="Times New Roman" w:cs="Times New Roman"/>
                <w:sz w:val="20"/>
                <w:szCs w:val="20"/>
              </w:rPr>
            </w:pPr>
            <w:r>
              <w:rPr>
                <w:rFonts w:hint="default" w:ascii="Times New Roman" w:hAnsi="Times New Roman"/>
                <w:sz w:val="20"/>
                <w:szCs w:val="20"/>
              </w:rPr>
              <w:t>Validate complete user journeys from start to finish, simulating real user interactions.</w:t>
            </w:r>
          </w:p>
        </w:tc>
      </w:tr>
      <w:tr w14:paraId="1C715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5D10B7B8">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Technique:</w:t>
            </w:r>
          </w:p>
        </w:tc>
        <w:tc>
          <w:tcPr>
            <w:tcW w:w="7380" w:type="dxa"/>
            <w:noWrap w:val="0"/>
            <w:vAlign w:val="top"/>
          </w:tcPr>
          <w:p w14:paraId="6A7FE506">
            <w:pPr>
              <w:keepNext w:val="0"/>
              <w:keepLines w:val="0"/>
              <w:pageBreakBefore w:val="0"/>
              <w:widowControl/>
              <w:numPr>
                <w:ilvl w:val="0"/>
                <w:numId w:val="71"/>
              </w:numPr>
              <w:suppressLineNumbers w:val="0"/>
              <w:kinsoku/>
              <w:wordWrap/>
              <w:overflowPunct/>
              <w:topLinePunct w:val="0"/>
              <w:autoSpaceDE/>
              <w:autoSpaceDN/>
              <w:bidi w:val="0"/>
              <w:adjustRightInd/>
              <w:snapToGrid/>
              <w:spacing w:beforeAutospacing="0" w:after="0" w:afterAutospacing="0" w:line="360" w:lineRule="auto"/>
              <w:ind w:left="720" w:hanging="363"/>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Execute complete workflows:</w:t>
            </w:r>
          </w:p>
          <w:p w14:paraId="786E0B71">
            <w:pPr>
              <w:keepNext w:val="0"/>
              <w:keepLines w:val="0"/>
              <w:pageBreakBefore w:val="0"/>
              <w:widowControl/>
              <w:numPr>
                <w:ilvl w:val="1"/>
                <w:numId w:val="71"/>
              </w:numPr>
              <w:suppressLineNumbers w:val="0"/>
              <w:kinsoku/>
              <w:wordWrap/>
              <w:overflowPunct/>
              <w:topLinePunct w:val="0"/>
              <w:autoSpaceDE/>
              <w:autoSpaceDN/>
              <w:bidi w:val="0"/>
              <w:adjustRightInd/>
              <w:snapToGrid/>
              <w:spacing w:beforeAutospacing="0" w:after="0" w:afterAutospacing="0" w:line="360" w:lineRule="auto"/>
              <w:ind w:left="1440" w:hanging="363"/>
              <w:textAlignment w:val="auto"/>
              <w:rPr>
                <w:rFonts w:hint="default" w:ascii="Times New Roman" w:hAnsi="Times New Roman" w:cs="Times New Roman"/>
                <w:b w:val="0"/>
                <w:bCs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User Journey 1:</w:t>
            </w:r>
            <w:r>
              <w:rPr>
                <w:rFonts w:hint="default" w:ascii="Times New Roman" w:hAnsi="Times New Roman" w:eastAsia="Segoe UI" w:cs="Times New Roman"/>
                <w:b w:val="0"/>
                <w:bCs w:val="0"/>
                <w:i w:val="0"/>
                <w:iCs w:val="0"/>
                <w:caps w:val="0"/>
                <w:color w:val="1F2328"/>
                <w:spacing w:val="0"/>
                <w:sz w:val="20"/>
                <w:szCs w:val="20"/>
                <w:shd w:val="clear" w:fill="FFFFFF"/>
              </w:rPr>
              <w:t> Register → Verify OTP → Login → Browse → Add to Cart → Checkout → Place Order</w:t>
            </w:r>
          </w:p>
          <w:p w14:paraId="1051FA8D">
            <w:pPr>
              <w:keepNext w:val="0"/>
              <w:keepLines w:val="0"/>
              <w:pageBreakBefore w:val="0"/>
              <w:widowControl/>
              <w:numPr>
                <w:ilvl w:val="1"/>
                <w:numId w:val="71"/>
              </w:numPr>
              <w:suppressLineNumbers w:val="0"/>
              <w:kinsoku/>
              <w:wordWrap/>
              <w:overflowPunct/>
              <w:topLinePunct w:val="0"/>
              <w:autoSpaceDE/>
              <w:autoSpaceDN/>
              <w:bidi w:val="0"/>
              <w:adjustRightInd/>
              <w:snapToGrid/>
              <w:spacing w:beforeAutospacing="0" w:after="0" w:afterAutospacing="0" w:line="360" w:lineRule="auto"/>
              <w:ind w:left="1440" w:hanging="363"/>
              <w:textAlignment w:val="auto"/>
              <w:rPr>
                <w:rFonts w:hint="default" w:ascii="Times New Roman" w:hAnsi="Times New Roman" w:cs="Times New Roman"/>
                <w:b w:val="0"/>
                <w:bCs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User Journey 2:</w:t>
            </w:r>
            <w:r>
              <w:rPr>
                <w:rFonts w:hint="default" w:ascii="Times New Roman" w:hAnsi="Times New Roman" w:eastAsia="Segoe UI" w:cs="Times New Roman"/>
                <w:b w:val="0"/>
                <w:bCs w:val="0"/>
                <w:i w:val="0"/>
                <w:iCs w:val="0"/>
                <w:caps w:val="0"/>
                <w:color w:val="1F2328"/>
                <w:spacing w:val="0"/>
                <w:sz w:val="20"/>
                <w:szCs w:val="20"/>
                <w:shd w:val="clear" w:fill="FFFFFF"/>
              </w:rPr>
              <w:t> Search Products → Filter by Category/Brand → View Details → Add Review → Add to Wishlist</w:t>
            </w:r>
          </w:p>
          <w:p w14:paraId="36D28FE8">
            <w:pPr>
              <w:keepNext w:val="0"/>
              <w:keepLines w:val="0"/>
              <w:pageBreakBefore w:val="0"/>
              <w:widowControl/>
              <w:numPr>
                <w:ilvl w:val="1"/>
                <w:numId w:val="71"/>
              </w:numPr>
              <w:suppressLineNumbers w:val="0"/>
              <w:kinsoku/>
              <w:wordWrap/>
              <w:overflowPunct/>
              <w:topLinePunct w:val="0"/>
              <w:autoSpaceDE/>
              <w:autoSpaceDN/>
              <w:bidi w:val="0"/>
              <w:adjustRightInd/>
              <w:snapToGrid/>
              <w:spacing w:beforeAutospacing="0" w:after="0" w:afterAutospacing="0" w:line="360" w:lineRule="auto"/>
              <w:ind w:left="1440" w:hanging="363"/>
              <w:textAlignment w:val="auto"/>
              <w:rPr>
                <w:rFonts w:hint="default" w:ascii="Times New Roman" w:hAnsi="Times New Roman" w:cs="Times New Roman"/>
                <w:b w:val="0"/>
                <w:bCs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User Journey 3 (Admin):</w:t>
            </w:r>
            <w:r>
              <w:rPr>
                <w:rFonts w:hint="default" w:ascii="Times New Roman" w:hAnsi="Times New Roman" w:eastAsia="Segoe UI" w:cs="Times New Roman"/>
                <w:b w:val="0"/>
                <w:bCs w:val="0"/>
                <w:i w:val="0"/>
                <w:iCs w:val="0"/>
                <w:caps w:val="0"/>
                <w:color w:val="1F2328"/>
                <w:spacing w:val="0"/>
                <w:sz w:val="20"/>
                <w:szCs w:val="20"/>
                <w:shd w:val="clear" w:fill="FFFFFF"/>
              </w:rPr>
              <w:t> Login → Create Product → Update Product → Manage Orders → Update Order Status</w:t>
            </w:r>
          </w:p>
          <w:p w14:paraId="65EB383D">
            <w:pPr>
              <w:keepNext w:val="0"/>
              <w:keepLines w:val="0"/>
              <w:pageBreakBefore w:val="0"/>
              <w:widowControl/>
              <w:numPr>
                <w:ilvl w:val="0"/>
                <w:numId w:val="71"/>
              </w:numPr>
              <w:suppressLineNumbers w:val="0"/>
              <w:kinsoku/>
              <w:wordWrap/>
              <w:overflowPunct/>
              <w:topLinePunct w:val="0"/>
              <w:autoSpaceDE/>
              <w:autoSpaceDN/>
              <w:bidi w:val="0"/>
              <w:adjustRightInd/>
              <w:snapToGrid/>
              <w:spacing w:beforeAutospacing="0" w:after="0" w:afterAutospacing="0" w:line="360" w:lineRule="auto"/>
              <w:ind w:left="720" w:hanging="363"/>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Use Jest + Supertest for backend E2E tests</w:t>
            </w:r>
          </w:p>
          <w:p w14:paraId="31B62DF0">
            <w:pPr>
              <w:keepNext w:val="0"/>
              <w:keepLines w:val="0"/>
              <w:pageBreakBefore w:val="0"/>
              <w:widowControl/>
              <w:numPr>
                <w:ilvl w:val="0"/>
                <w:numId w:val="71"/>
              </w:numPr>
              <w:suppressLineNumbers w:val="0"/>
              <w:kinsoku/>
              <w:wordWrap/>
              <w:overflowPunct/>
              <w:topLinePunct w:val="0"/>
              <w:autoSpaceDE/>
              <w:autoSpaceDN/>
              <w:bidi w:val="0"/>
              <w:adjustRightInd/>
              <w:snapToGrid/>
              <w:spacing w:beforeAutospacing="0" w:after="0" w:afterAutospacing="0" w:line="360" w:lineRule="auto"/>
              <w:ind w:left="720" w:hanging="363"/>
              <w:textAlignment w:val="auto"/>
              <w:rPr>
                <w:rFonts w:hint="default" w:ascii="Times New Roman" w:hAnsi="Times New Roman" w:cs="Times New Roman"/>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Test cross-feature integrations</w:t>
            </w:r>
          </w:p>
        </w:tc>
      </w:tr>
      <w:tr w14:paraId="3AC29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09B3BDE5">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Completion Criteria:</w:t>
            </w:r>
          </w:p>
        </w:tc>
        <w:tc>
          <w:tcPr>
            <w:tcW w:w="7380" w:type="dxa"/>
            <w:noWrap w:val="0"/>
            <w:vAlign w:val="top"/>
          </w:tcPr>
          <w:p w14:paraId="57BCC715">
            <w:pPr>
              <w:keepNext w:val="0"/>
              <w:keepLines w:val="0"/>
              <w:pageBreakBefore w:val="0"/>
              <w:widowControl/>
              <w:numPr>
                <w:ilvl w:val="0"/>
                <w:numId w:val="72"/>
              </w:numPr>
              <w:suppressLineNumbers w:val="0"/>
              <w:kinsoku/>
              <w:wordWrap/>
              <w:overflowPunct/>
              <w:topLinePunct w:val="0"/>
              <w:autoSpaceDE/>
              <w:autoSpaceDN/>
              <w:bidi w:val="0"/>
              <w:adjustRightInd/>
              <w:snapToGrid/>
              <w:spacing w:beforeAutospacing="0" w:after="0" w:afterAutospacing="0" w:line="360" w:lineRule="auto"/>
              <w:ind w:left="720"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All user journeys complete successfully</w:t>
            </w:r>
          </w:p>
          <w:p w14:paraId="31D4A860">
            <w:pPr>
              <w:keepNext w:val="0"/>
              <w:keepLines w:val="0"/>
              <w:pageBreakBefore w:val="0"/>
              <w:widowControl/>
              <w:numPr>
                <w:ilvl w:val="0"/>
                <w:numId w:val="72"/>
              </w:numPr>
              <w:suppressLineNumbers w:val="0"/>
              <w:kinsoku/>
              <w:wordWrap/>
              <w:overflowPunct/>
              <w:topLinePunct w:val="0"/>
              <w:autoSpaceDE/>
              <w:autoSpaceDN/>
              <w:bidi w:val="0"/>
              <w:adjustRightInd/>
              <w:snapToGrid/>
              <w:spacing w:beforeAutospacing="0" w:after="0" w:afterAutospacing="0" w:line="360" w:lineRule="auto"/>
              <w:ind w:left="720"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No broken flows or navigation issues</w:t>
            </w:r>
          </w:p>
          <w:p w14:paraId="196C42BC">
            <w:pPr>
              <w:keepNext w:val="0"/>
              <w:keepLines w:val="0"/>
              <w:pageBreakBefore w:val="0"/>
              <w:widowControl/>
              <w:numPr>
                <w:ilvl w:val="0"/>
                <w:numId w:val="72"/>
              </w:numPr>
              <w:suppressLineNumbers w:val="0"/>
              <w:kinsoku/>
              <w:wordWrap/>
              <w:overflowPunct/>
              <w:topLinePunct w:val="0"/>
              <w:autoSpaceDE/>
              <w:autoSpaceDN/>
              <w:bidi w:val="0"/>
              <w:adjustRightInd/>
              <w:snapToGrid/>
              <w:spacing w:beforeAutospacing="0" w:after="0" w:afterAutospacing="0" w:line="360" w:lineRule="auto"/>
              <w:ind w:left="720"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All test cases documented in </w:t>
            </w:r>
            <w:r>
              <w:rPr>
                <w:rStyle w:val="44"/>
                <w:rFonts w:hint="default" w:ascii="Times New Roman" w:hAnsi="Times New Roman" w:eastAsia="Consolas" w:cs="Times New Roman"/>
                <w:i w:val="0"/>
                <w:iCs w:val="0"/>
                <w:caps w:val="0"/>
                <w:color w:val="1F2328"/>
                <w:spacing w:val="0"/>
                <w:sz w:val="20"/>
                <w:szCs w:val="20"/>
                <w:shd w:val="clear" w:fill="FFFFFF"/>
              </w:rPr>
              <w:t>backend/tests/e2e/</w:t>
            </w:r>
            <w:r>
              <w:rPr>
                <w:rFonts w:hint="default" w:ascii="Times New Roman" w:hAnsi="Times New Roman" w:eastAsia="Segoe UI" w:cs="Times New Roman"/>
                <w:i w:val="0"/>
                <w:iCs w:val="0"/>
                <w:caps w:val="0"/>
                <w:color w:val="1F2328"/>
                <w:spacing w:val="0"/>
                <w:sz w:val="20"/>
                <w:szCs w:val="20"/>
                <w:shd w:val="clear" w:fill="FFFFFF"/>
              </w:rPr>
              <w:t> pass</w:t>
            </w:r>
          </w:p>
        </w:tc>
      </w:tr>
      <w:tr w14:paraId="0F413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275D6062">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Special Considerations:</w:t>
            </w:r>
          </w:p>
        </w:tc>
        <w:tc>
          <w:tcPr>
            <w:tcW w:w="7380" w:type="dxa"/>
            <w:noWrap w:val="0"/>
            <w:vAlign w:val="top"/>
          </w:tcPr>
          <w:p w14:paraId="2808652D">
            <w:pPr>
              <w:keepNext w:val="0"/>
              <w:keepLines w:val="0"/>
              <w:pageBreakBefore w:val="0"/>
              <w:widowControl/>
              <w:numPr>
                <w:ilvl w:val="0"/>
                <w:numId w:val="73"/>
              </w:numPr>
              <w:suppressLineNumbers w:val="0"/>
              <w:kinsoku/>
              <w:wordWrap/>
              <w:overflowPunct/>
              <w:topLinePunct w:val="0"/>
              <w:autoSpaceDE/>
              <w:autoSpaceDN/>
              <w:bidi w:val="0"/>
              <w:adjustRightInd/>
              <w:snapToGrid/>
              <w:spacing w:beforeAutospacing="0" w:after="0" w:afterAutospacing="0" w:line="360" w:lineRule="auto"/>
              <w:ind w:left="720"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Test with realistic data volumes</w:t>
            </w:r>
          </w:p>
          <w:p w14:paraId="476E39AC">
            <w:pPr>
              <w:keepNext w:val="0"/>
              <w:keepLines w:val="0"/>
              <w:pageBreakBefore w:val="0"/>
              <w:widowControl/>
              <w:numPr>
                <w:ilvl w:val="0"/>
                <w:numId w:val="73"/>
              </w:numPr>
              <w:suppressLineNumbers w:val="0"/>
              <w:kinsoku/>
              <w:wordWrap/>
              <w:overflowPunct/>
              <w:topLinePunct w:val="0"/>
              <w:autoSpaceDE/>
              <w:autoSpaceDN/>
              <w:bidi w:val="0"/>
              <w:adjustRightInd/>
              <w:snapToGrid/>
              <w:spacing w:beforeAutospacing="0" w:after="0" w:afterAutospacing="0" w:line="360" w:lineRule="auto"/>
              <w:ind w:left="720"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Include negative test cases (e.g., expired sessions)</w:t>
            </w:r>
          </w:p>
          <w:p w14:paraId="21CBE187">
            <w:pPr>
              <w:keepNext w:val="0"/>
              <w:keepLines w:val="0"/>
              <w:pageBreakBefore w:val="0"/>
              <w:widowControl/>
              <w:numPr>
                <w:ilvl w:val="0"/>
                <w:numId w:val="73"/>
              </w:numPr>
              <w:suppressLineNumbers w:val="0"/>
              <w:kinsoku/>
              <w:wordWrap/>
              <w:overflowPunct/>
              <w:topLinePunct w:val="0"/>
              <w:autoSpaceDE/>
              <w:autoSpaceDN/>
              <w:bidi w:val="0"/>
              <w:adjustRightInd/>
              <w:snapToGrid/>
              <w:spacing w:beforeAutospacing="0" w:after="0" w:afterAutospacing="0" w:line="360" w:lineRule="auto"/>
              <w:ind w:left="720"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email sending in test environment</w:t>
            </w:r>
          </w:p>
        </w:tc>
      </w:tr>
    </w:tbl>
    <w:p w14:paraId="25B7B96B">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Autospacing="0" w:line="360" w:lineRule="auto"/>
        <w:ind w:leftChars="0"/>
        <w:textAlignment w:val="auto"/>
        <w:outlineLvl w:val="2"/>
        <w:rPr>
          <w:rFonts w:hint="default" w:ascii="Times New Roman" w:hAnsi="Times New Roman"/>
          <w:b/>
          <w:bCs/>
          <w:sz w:val="26"/>
          <w:szCs w:val="26"/>
        </w:rPr>
      </w:pPr>
      <w:bookmarkStart w:id="46" w:name="_Toc11242"/>
      <w:r>
        <w:rPr>
          <w:rFonts w:hint="default" w:ascii="Times New Roman" w:hAnsi="Times New Roman"/>
          <w:b/>
          <w:bCs/>
          <w:sz w:val="26"/>
          <w:szCs w:val="26"/>
        </w:rPr>
        <w:t>4.1.4 Function and Usability Testing</w:t>
      </w:r>
      <w:bookmarkEnd w:id="46"/>
    </w:p>
    <w:tbl>
      <w:tblPr>
        <w:tblStyle w:val="12"/>
        <w:tblW w:w="94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7380"/>
      </w:tblGrid>
      <w:tr w14:paraId="02508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354B8D6C">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Test Objective:</w:t>
            </w:r>
          </w:p>
        </w:tc>
        <w:tc>
          <w:tcPr>
            <w:tcW w:w="7380" w:type="dxa"/>
            <w:noWrap w:val="0"/>
            <w:vAlign w:val="top"/>
          </w:tcPr>
          <w:p w14:paraId="4A690CFD">
            <w:pPr>
              <w:keepNext/>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Ensure proper target-of-test functionality, including navigation, data entry, processing, and retrieval.</w:t>
            </w:r>
          </w:p>
        </w:tc>
      </w:tr>
      <w:tr w14:paraId="6BCD6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44D9B2D2">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Technique:</w:t>
            </w:r>
          </w:p>
        </w:tc>
        <w:tc>
          <w:tcPr>
            <w:tcW w:w="7380" w:type="dxa"/>
            <w:noWrap w:val="0"/>
            <w:vAlign w:val="top"/>
          </w:tcPr>
          <w:p w14:paraId="1EF69DB5">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sz w:val="20"/>
                <w:szCs w:val="20"/>
                <w:shd w:val="clear" w:fill="FFFFFF"/>
              </w:rPr>
              <w:t>Execute each use case, use-case flow, or function, using valid and invalid data, to verify:</w:t>
            </w:r>
          </w:p>
          <w:p w14:paraId="606C6AB6">
            <w:pPr>
              <w:keepNext w:val="0"/>
              <w:keepLines w:val="0"/>
              <w:pageBreakBefore w:val="0"/>
              <w:widowControl/>
              <w:numPr>
                <w:ilvl w:val="0"/>
                <w:numId w:val="7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Expected results occur when valid data are used</w:t>
            </w:r>
          </w:p>
          <w:p w14:paraId="225C6FA7">
            <w:pPr>
              <w:keepNext w:val="0"/>
              <w:keepLines w:val="0"/>
              <w:pageBreakBefore w:val="0"/>
              <w:widowControl/>
              <w:numPr>
                <w:ilvl w:val="0"/>
                <w:numId w:val="7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Appropriate error or alert messages are displayed when invalid data are used</w:t>
            </w:r>
          </w:p>
          <w:p w14:paraId="23D473B6">
            <w:pPr>
              <w:keepNext w:val="0"/>
              <w:keepLines w:val="0"/>
              <w:pageBreakBefore w:val="0"/>
              <w:widowControl/>
              <w:numPr>
                <w:ilvl w:val="0"/>
                <w:numId w:val="7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All CRUD operations work correctly</w:t>
            </w:r>
          </w:p>
          <w:p w14:paraId="03AA04E7">
            <w:pPr>
              <w:keepNext w:val="0"/>
              <w:keepLines w:val="0"/>
              <w:pageBreakBefore w:val="0"/>
              <w:widowControl/>
              <w:numPr>
                <w:ilvl w:val="0"/>
                <w:numId w:val="7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Business rules are enforced</w:t>
            </w:r>
          </w:p>
        </w:tc>
      </w:tr>
      <w:tr w14:paraId="08F96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713B1FA8">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Completion Criteria:</w:t>
            </w:r>
          </w:p>
        </w:tc>
        <w:tc>
          <w:tcPr>
            <w:tcW w:w="7380" w:type="dxa"/>
            <w:noWrap w:val="0"/>
            <w:vAlign w:val="top"/>
          </w:tcPr>
          <w:p w14:paraId="2746325A">
            <w:pPr>
              <w:keepNext w:val="0"/>
              <w:keepLines w:val="0"/>
              <w:pageBreakBefore w:val="0"/>
              <w:widowControl/>
              <w:numPr>
                <w:ilvl w:val="0"/>
                <w:numId w:val="7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All planned functional tests have been executed</w:t>
            </w:r>
          </w:p>
          <w:p w14:paraId="20B028CE">
            <w:pPr>
              <w:keepNext w:val="0"/>
              <w:keepLines w:val="0"/>
              <w:pageBreakBefore w:val="0"/>
              <w:widowControl/>
              <w:numPr>
                <w:ilvl w:val="0"/>
                <w:numId w:val="7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All identified defects have been addressed</w:t>
            </w:r>
          </w:p>
          <w:p w14:paraId="2ECE3F1B">
            <w:pPr>
              <w:keepNext w:val="0"/>
              <w:keepLines w:val="0"/>
              <w:pageBreakBefore w:val="0"/>
              <w:widowControl/>
              <w:numPr>
                <w:ilvl w:val="0"/>
                <w:numId w:val="7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Test coverage matches requirements specification</w:t>
            </w:r>
          </w:p>
        </w:tc>
      </w:tr>
      <w:tr w14:paraId="4E257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0A2D91D0">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Special Considerations:</w:t>
            </w:r>
          </w:p>
        </w:tc>
        <w:tc>
          <w:tcPr>
            <w:tcW w:w="7380" w:type="dxa"/>
            <w:noWrap w:val="0"/>
            <w:vAlign w:val="top"/>
          </w:tcPr>
          <w:p w14:paraId="0747FBE1">
            <w:pPr>
              <w:keepNext w:val="0"/>
              <w:keepLines w:val="0"/>
              <w:pageBreakBefore w:val="0"/>
              <w:widowControl/>
              <w:numPr>
                <w:ilvl w:val="0"/>
                <w:numId w:val="7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Test with boundary values (e.g., max quantity, price limits)</w:t>
            </w:r>
          </w:p>
          <w:p w14:paraId="766FE89C">
            <w:pPr>
              <w:keepNext w:val="0"/>
              <w:keepLines w:val="0"/>
              <w:pageBreakBefore w:val="0"/>
              <w:widowControl/>
              <w:numPr>
                <w:ilvl w:val="0"/>
                <w:numId w:val="7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Test with special characters and internationalization</w:t>
            </w:r>
          </w:p>
          <w:p w14:paraId="2B67BB2E">
            <w:pPr>
              <w:keepNext w:val="0"/>
              <w:keepLines w:val="0"/>
              <w:pageBreakBefore w:val="0"/>
              <w:widowControl/>
              <w:numPr>
                <w:ilvl w:val="0"/>
                <w:numId w:val="7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data persistence across sessions</w:t>
            </w:r>
          </w:p>
        </w:tc>
      </w:tr>
    </w:tbl>
    <w:p w14:paraId="0B049C0E">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Autospacing="0" w:line="360" w:lineRule="auto"/>
        <w:ind w:leftChars="0"/>
        <w:textAlignment w:val="auto"/>
        <w:outlineLvl w:val="2"/>
        <w:rPr>
          <w:rFonts w:hint="default" w:ascii="Times New Roman" w:hAnsi="Times New Roman"/>
          <w:b/>
          <w:bCs/>
          <w:sz w:val="26"/>
          <w:szCs w:val="26"/>
        </w:rPr>
      </w:pPr>
      <w:bookmarkStart w:id="47" w:name="_Toc2047"/>
      <w:r>
        <w:rPr>
          <w:rFonts w:hint="default" w:ascii="Times New Roman" w:hAnsi="Times New Roman"/>
          <w:b/>
          <w:bCs/>
          <w:sz w:val="26"/>
          <w:szCs w:val="26"/>
        </w:rPr>
        <w:t>4.1.5 User Interface Testing</w:t>
      </w:r>
      <w:bookmarkEnd w:id="47"/>
    </w:p>
    <w:tbl>
      <w:tblPr>
        <w:tblStyle w:val="12"/>
        <w:tblW w:w="94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7380"/>
      </w:tblGrid>
      <w:tr w14:paraId="02094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88" w:type="dxa"/>
            <w:noWrap w:val="0"/>
            <w:vAlign w:val="top"/>
          </w:tcPr>
          <w:p w14:paraId="6355099D">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Test Objective:</w:t>
            </w:r>
          </w:p>
        </w:tc>
        <w:tc>
          <w:tcPr>
            <w:tcW w:w="7380" w:type="dxa"/>
            <w:noWrap w:val="0"/>
            <w:vAlign w:val="top"/>
          </w:tcPr>
          <w:p w14:paraId="060ACEC9">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sz w:val="20"/>
                <w:szCs w:val="20"/>
                <w:shd w:val="clear" w:fill="FFFFFF"/>
              </w:rPr>
              <w:t>Verify the following:</w:t>
            </w:r>
          </w:p>
          <w:p w14:paraId="53FC773A">
            <w:pPr>
              <w:keepNext w:val="0"/>
              <w:keepLines w:val="0"/>
              <w:pageBreakBefore w:val="0"/>
              <w:widowControl/>
              <w:numPr>
                <w:ilvl w:val="0"/>
                <w:numId w:val="7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Navigation through the application properly reflects business functions and requirements</w:t>
            </w:r>
          </w:p>
          <w:p w14:paraId="1647917C">
            <w:pPr>
              <w:keepNext w:val="0"/>
              <w:keepLines w:val="0"/>
              <w:pageBreakBefore w:val="0"/>
              <w:widowControl/>
              <w:numPr>
                <w:ilvl w:val="0"/>
                <w:numId w:val="7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UI components render correctly across different screen sizes</w:t>
            </w:r>
          </w:p>
          <w:p w14:paraId="3C1A389D">
            <w:pPr>
              <w:keepNext w:val="0"/>
              <w:keepLines w:val="0"/>
              <w:pageBreakBefore w:val="0"/>
              <w:widowControl/>
              <w:numPr>
                <w:ilvl w:val="0"/>
                <w:numId w:val="7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Forms, buttons, and interactive elements work as expected</w:t>
            </w:r>
          </w:p>
          <w:p w14:paraId="71BCAFBA">
            <w:pPr>
              <w:keepNext w:val="0"/>
              <w:keepLines w:val="0"/>
              <w:pageBreakBefore w:val="0"/>
              <w:widowControl/>
              <w:numPr>
                <w:ilvl w:val="0"/>
                <w:numId w:val="7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Visual consistency with Material UI design system</w:t>
            </w:r>
          </w:p>
        </w:tc>
      </w:tr>
      <w:tr w14:paraId="420D3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0477F38C">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Technique:</w:t>
            </w:r>
          </w:p>
        </w:tc>
        <w:tc>
          <w:tcPr>
            <w:tcW w:w="7380" w:type="dxa"/>
            <w:noWrap w:val="0"/>
            <w:vAlign w:val="top"/>
          </w:tcPr>
          <w:p w14:paraId="3F568639">
            <w:pPr>
              <w:keepNext w:val="0"/>
              <w:keepLines w:val="0"/>
              <w:pageBreakBefore w:val="0"/>
              <w:widowControl/>
              <w:numPr>
                <w:ilvl w:val="0"/>
                <w:numId w:val="78"/>
              </w:numPr>
              <w:suppressLineNumbers w:val="0"/>
              <w:kinsoku/>
              <w:wordWrap/>
              <w:overflowPunct/>
              <w:topLinePunct w:val="0"/>
              <w:autoSpaceDE/>
              <w:autoSpaceDN/>
              <w:bidi w:val="0"/>
              <w:adjustRightInd/>
              <w:snapToGrid/>
              <w:spacing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Test responsive design on multiple screen sizes (mobile, tablet, desktop)</w:t>
            </w:r>
          </w:p>
          <w:p w14:paraId="5E7820CC">
            <w:pPr>
              <w:keepNext w:val="0"/>
              <w:keepLines w:val="0"/>
              <w:pageBreakBefore w:val="0"/>
              <w:widowControl/>
              <w:numPr>
                <w:ilvl w:val="0"/>
                <w:numId w:val="78"/>
              </w:numPr>
              <w:suppressLineNumbers w:val="0"/>
              <w:kinsoku/>
              <w:wordWrap/>
              <w:overflowPunct/>
              <w:topLinePunct w:val="0"/>
              <w:autoSpaceDE/>
              <w:autoSpaceDN/>
              <w:bidi w:val="0"/>
              <w:adjustRightInd/>
              <w:snapToGrid/>
              <w:spacing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navigation flows (window-to-window, page-to-page)</w:t>
            </w:r>
          </w:p>
          <w:p w14:paraId="67E18BAD">
            <w:pPr>
              <w:keepNext w:val="0"/>
              <w:keepLines w:val="0"/>
              <w:pageBreakBefore w:val="0"/>
              <w:widowControl/>
              <w:numPr>
                <w:ilvl w:val="0"/>
                <w:numId w:val="78"/>
              </w:numPr>
              <w:suppressLineNumbers w:val="0"/>
              <w:kinsoku/>
              <w:wordWrap/>
              <w:overflowPunct/>
              <w:topLinePunct w:val="0"/>
              <w:autoSpaceDE/>
              <w:autoSpaceDN/>
              <w:bidi w:val="0"/>
              <w:adjustRightInd/>
              <w:snapToGrid/>
              <w:spacing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Test form validation and error messages</w:t>
            </w:r>
          </w:p>
          <w:p w14:paraId="2B848F0B">
            <w:pPr>
              <w:keepNext w:val="0"/>
              <w:keepLines w:val="0"/>
              <w:pageBreakBefore w:val="0"/>
              <w:widowControl/>
              <w:numPr>
                <w:ilvl w:val="0"/>
                <w:numId w:val="78"/>
              </w:numPr>
              <w:suppressLineNumbers w:val="0"/>
              <w:kinsoku/>
              <w:wordWrap/>
              <w:overflowPunct/>
              <w:topLinePunct w:val="0"/>
              <w:autoSpaceDE/>
              <w:autoSpaceDN/>
              <w:bidi w:val="0"/>
              <w:adjustRightInd/>
              <w:snapToGrid/>
              <w:spacing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accessibility standards (WCAG 2.1 Level AA)</w:t>
            </w:r>
          </w:p>
          <w:p w14:paraId="160A241F">
            <w:pPr>
              <w:keepNext w:val="0"/>
              <w:keepLines w:val="0"/>
              <w:pageBreakBefore w:val="0"/>
              <w:widowControl/>
              <w:numPr>
                <w:ilvl w:val="0"/>
                <w:numId w:val="78"/>
              </w:numPr>
              <w:suppressLineNumbers w:val="0"/>
              <w:kinsoku/>
              <w:wordWrap/>
              <w:overflowPunct/>
              <w:topLinePunct w:val="0"/>
              <w:autoSpaceDE/>
              <w:autoSpaceDN/>
              <w:bidi w:val="0"/>
              <w:adjustRightInd/>
              <w:snapToGrid/>
              <w:spacing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Test keyboard navigation and screen reader compatibility</w:t>
            </w:r>
          </w:p>
        </w:tc>
      </w:tr>
      <w:tr w14:paraId="1C694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3A56803A">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Completion Criteria:</w:t>
            </w:r>
          </w:p>
        </w:tc>
        <w:tc>
          <w:tcPr>
            <w:tcW w:w="7380" w:type="dxa"/>
            <w:noWrap w:val="0"/>
            <w:vAlign w:val="top"/>
          </w:tcPr>
          <w:p w14:paraId="1F451984">
            <w:pPr>
              <w:keepNext w:val="0"/>
              <w:keepLines w:val="0"/>
              <w:pageBreakBefore w:val="0"/>
              <w:widowControl/>
              <w:numPr>
                <w:ilvl w:val="0"/>
                <w:numId w:val="79"/>
              </w:numPr>
              <w:suppressLineNumbers w:val="0"/>
              <w:kinsoku/>
              <w:wordWrap/>
              <w:overflowPunct/>
              <w:topLinePunct w:val="0"/>
              <w:autoSpaceDE/>
              <w:autoSpaceDN/>
              <w:bidi w:val="0"/>
              <w:adjustRightInd/>
              <w:snapToGrid/>
              <w:spacing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All pages render correctly on target devices/browsers</w:t>
            </w:r>
          </w:p>
          <w:p w14:paraId="7631A95D">
            <w:pPr>
              <w:keepNext w:val="0"/>
              <w:keepLines w:val="0"/>
              <w:pageBreakBefore w:val="0"/>
              <w:widowControl/>
              <w:numPr>
                <w:ilvl w:val="0"/>
                <w:numId w:val="79"/>
              </w:numPr>
              <w:suppressLineNumbers w:val="0"/>
              <w:kinsoku/>
              <w:wordWrap/>
              <w:overflowPunct/>
              <w:topLinePunct w:val="0"/>
              <w:autoSpaceDE/>
              <w:autoSpaceDN/>
              <w:bidi w:val="0"/>
              <w:adjustRightInd/>
              <w:snapToGrid/>
              <w:spacing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Navigation is intuitive and consistent</w:t>
            </w:r>
          </w:p>
          <w:p w14:paraId="00296990">
            <w:pPr>
              <w:keepNext w:val="0"/>
              <w:keepLines w:val="0"/>
              <w:pageBreakBefore w:val="0"/>
              <w:widowControl/>
              <w:numPr>
                <w:ilvl w:val="0"/>
                <w:numId w:val="79"/>
              </w:numPr>
              <w:suppressLineNumbers w:val="0"/>
              <w:kinsoku/>
              <w:wordWrap/>
              <w:overflowPunct/>
              <w:topLinePunct w:val="0"/>
              <w:autoSpaceDE/>
              <w:autoSpaceDN/>
              <w:bidi w:val="0"/>
              <w:adjustRightInd/>
              <w:snapToGrid/>
              <w:spacing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Forms validate properly with clear error messages</w:t>
            </w:r>
          </w:p>
          <w:p w14:paraId="67EA5A1C">
            <w:pPr>
              <w:keepNext w:val="0"/>
              <w:keepLines w:val="0"/>
              <w:pageBreakBefore w:val="0"/>
              <w:widowControl/>
              <w:numPr>
                <w:ilvl w:val="0"/>
                <w:numId w:val="79"/>
              </w:numPr>
              <w:suppressLineNumbers w:val="0"/>
              <w:kinsoku/>
              <w:wordWrap/>
              <w:overflowPunct/>
              <w:topLinePunct w:val="0"/>
              <w:autoSpaceDE/>
              <w:autoSpaceDN/>
              <w:bidi w:val="0"/>
              <w:adjustRightInd/>
              <w:snapToGrid/>
              <w:spacing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UI meets accessibility standards</w:t>
            </w:r>
          </w:p>
        </w:tc>
      </w:tr>
      <w:tr w14:paraId="6C55D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53789E55">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Special Considerations:</w:t>
            </w:r>
          </w:p>
        </w:tc>
        <w:tc>
          <w:tcPr>
            <w:tcW w:w="7380" w:type="dxa"/>
            <w:noWrap w:val="0"/>
            <w:vAlign w:val="top"/>
          </w:tcPr>
          <w:p w14:paraId="0536D9B2">
            <w:pPr>
              <w:keepNext w:val="0"/>
              <w:keepLines w:val="0"/>
              <w:pageBreakBefore w:val="0"/>
              <w:widowControl/>
              <w:numPr>
                <w:ilvl w:val="0"/>
                <w:numId w:val="80"/>
              </w:numPr>
              <w:suppressLineNumbers w:val="0"/>
              <w:kinsoku/>
              <w:wordWrap/>
              <w:overflowPunct/>
              <w:topLinePunct w:val="0"/>
              <w:autoSpaceDE/>
              <w:autoSpaceDN/>
              <w:bidi w:val="0"/>
              <w:adjustRightInd/>
              <w:snapToGrid/>
              <w:spacing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Test on real devices, not just browser emulation</w:t>
            </w:r>
          </w:p>
          <w:p w14:paraId="6AA0CBE8">
            <w:pPr>
              <w:keepNext w:val="0"/>
              <w:keepLines w:val="0"/>
              <w:pageBreakBefore w:val="0"/>
              <w:widowControl/>
              <w:numPr>
                <w:ilvl w:val="0"/>
                <w:numId w:val="80"/>
              </w:numPr>
              <w:suppressLineNumbers w:val="0"/>
              <w:kinsoku/>
              <w:wordWrap/>
              <w:overflowPunct/>
              <w:topLinePunct w:val="0"/>
              <w:autoSpaceDE/>
              <w:autoSpaceDN/>
              <w:bidi w:val="0"/>
              <w:adjustRightInd/>
              <w:snapToGrid/>
              <w:spacing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color contrast ratios for accessibility</w:t>
            </w:r>
          </w:p>
          <w:p w14:paraId="0923A710">
            <w:pPr>
              <w:keepNext w:val="0"/>
              <w:keepLines w:val="0"/>
              <w:pageBreakBefore w:val="0"/>
              <w:widowControl/>
              <w:numPr>
                <w:ilvl w:val="0"/>
                <w:numId w:val="80"/>
              </w:numPr>
              <w:suppressLineNumbers w:val="0"/>
              <w:kinsoku/>
              <w:wordWrap/>
              <w:overflowPunct/>
              <w:topLinePunct w:val="0"/>
              <w:autoSpaceDE/>
              <w:autoSpaceDN/>
              <w:bidi w:val="0"/>
              <w:adjustRightInd/>
              <w:snapToGrid/>
              <w:spacing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Test with different font sizes and zoom levels</w:t>
            </w:r>
          </w:p>
        </w:tc>
      </w:tr>
    </w:tbl>
    <w:p w14:paraId="54FE5962">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Autospacing="0" w:line="360" w:lineRule="auto"/>
        <w:ind w:leftChars="0"/>
        <w:textAlignment w:val="auto"/>
        <w:outlineLvl w:val="2"/>
        <w:rPr>
          <w:rFonts w:hint="default" w:ascii="Times New Roman" w:hAnsi="Times New Roman"/>
          <w:b/>
          <w:bCs/>
          <w:sz w:val="26"/>
          <w:szCs w:val="26"/>
        </w:rPr>
      </w:pPr>
      <w:bookmarkStart w:id="48" w:name="_Toc14719"/>
      <w:r>
        <w:rPr>
          <w:rFonts w:hint="default" w:ascii="Times New Roman" w:hAnsi="Times New Roman"/>
          <w:b/>
          <w:bCs/>
          <w:sz w:val="26"/>
          <w:szCs w:val="26"/>
        </w:rPr>
        <w:t>4.1.6 Security Testing</w:t>
      </w:r>
      <w:bookmarkEnd w:id="48"/>
    </w:p>
    <w:tbl>
      <w:tblPr>
        <w:tblStyle w:val="12"/>
        <w:tblW w:w="94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7380"/>
      </w:tblGrid>
      <w:tr w14:paraId="156C4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88" w:type="dxa"/>
            <w:noWrap w:val="0"/>
            <w:vAlign w:val="top"/>
          </w:tcPr>
          <w:p w14:paraId="4F75DD76">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Test Objective:</w:t>
            </w:r>
          </w:p>
        </w:tc>
        <w:tc>
          <w:tcPr>
            <w:tcW w:w="7380" w:type="dxa"/>
            <w:noWrap w:val="0"/>
            <w:vAlign w:val="top"/>
          </w:tcPr>
          <w:p w14:paraId="19672558">
            <w:pPr>
              <w:keepNext/>
              <w:spacing w:before="120" w:after="120"/>
              <w:rPr>
                <w:rFonts w:hint="default" w:ascii="Times New Roman" w:hAnsi="Times New Roman" w:cs="Times New Roman"/>
                <w:sz w:val="20"/>
                <w:szCs w:val="20"/>
              </w:rPr>
            </w:pPr>
            <w:r>
              <w:rPr>
                <w:rFonts w:hint="default" w:ascii="Times New Roman" w:hAnsi="Times New Roman"/>
                <w:sz w:val="20"/>
                <w:szCs w:val="20"/>
              </w:rPr>
              <w:t>Ensure the application is secure against common vulnerabilities.</w:t>
            </w:r>
          </w:p>
        </w:tc>
      </w:tr>
      <w:tr w14:paraId="40148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2B0E9E55">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Technique:</w:t>
            </w:r>
          </w:p>
        </w:tc>
        <w:tc>
          <w:tcPr>
            <w:tcW w:w="7380" w:type="dxa"/>
            <w:noWrap w:val="0"/>
            <w:vAlign w:val="top"/>
          </w:tcPr>
          <w:p w14:paraId="72090279">
            <w:pPr>
              <w:keepNext w:val="0"/>
              <w:keepLines w:val="0"/>
              <w:pageBreakBefore w:val="0"/>
              <w:widowControl/>
              <w:numPr>
                <w:ilvl w:val="0"/>
                <w:numId w:val="81"/>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Test authentication bypass attempts</w:t>
            </w:r>
          </w:p>
          <w:p w14:paraId="68DE7C47">
            <w:pPr>
              <w:keepNext w:val="0"/>
              <w:keepLines w:val="0"/>
              <w:pageBreakBefore w:val="0"/>
              <w:widowControl/>
              <w:numPr>
                <w:ilvl w:val="0"/>
                <w:numId w:val="81"/>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JWT token validation and expiration</w:t>
            </w:r>
          </w:p>
          <w:p w14:paraId="65EB2664">
            <w:pPr>
              <w:keepNext w:val="0"/>
              <w:keepLines w:val="0"/>
              <w:pageBreakBefore w:val="0"/>
              <w:widowControl/>
              <w:numPr>
                <w:ilvl w:val="0"/>
                <w:numId w:val="81"/>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Test SQL injection vulnerabilities</w:t>
            </w:r>
          </w:p>
          <w:p w14:paraId="47B81B7B">
            <w:pPr>
              <w:keepNext w:val="0"/>
              <w:keepLines w:val="0"/>
              <w:pageBreakBefore w:val="0"/>
              <w:widowControl/>
              <w:numPr>
                <w:ilvl w:val="0"/>
                <w:numId w:val="81"/>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Test XSS (Cross-Site Scripting) attacks</w:t>
            </w:r>
          </w:p>
          <w:p w14:paraId="294CABE7">
            <w:pPr>
              <w:keepNext w:val="0"/>
              <w:keepLines w:val="0"/>
              <w:pageBreakBefore w:val="0"/>
              <w:widowControl/>
              <w:numPr>
                <w:ilvl w:val="0"/>
                <w:numId w:val="81"/>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CSRF protection</w:t>
            </w:r>
          </w:p>
          <w:p w14:paraId="2392E5AA">
            <w:pPr>
              <w:keepNext w:val="0"/>
              <w:keepLines w:val="0"/>
              <w:pageBreakBefore w:val="0"/>
              <w:widowControl/>
              <w:numPr>
                <w:ilvl w:val="0"/>
                <w:numId w:val="81"/>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Test unauthorized access to admin routes</w:t>
            </w:r>
          </w:p>
          <w:p w14:paraId="3AD5E7CF">
            <w:pPr>
              <w:keepNext w:val="0"/>
              <w:keepLines w:val="0"/>
              <w:pageBreakBefore w:val="0"/>
              <w:widowControl/>
              <w:numPr>
                <w:ilvl w:val="0"/>
                <w:numId w:val="81"/>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password hashing (bcrypt)</w:t>
            </w:r>
          </w:p>
          <w:p w14:paraId="57C6E951">
            <w:pPr>
              <w:keepNext w:val="0"/>
              <w:keepLines w:val="0"/>
              <w:pageBreakBefore w:val="0"/>
              <w:widowControl/>
              <w:numPr>
                <w:ilvl w:val="0"/>
                <w:numId w:val="81"/>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Test file upload security (image validation)</w:t>
            </w:r>
          </w:p>
        </w:tc>
      </w:tr>
      <w:tr w14:paraId="0031E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643DD376">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Completion Criteria:</w:t>
            </w:r>
          </w:p>
        </w:tc>
        <w:tc>
          <w:tcPr>
            <w:tcW w:w="7380" w:type="dxa"/>
            <w:noWrap w:val="0"/>
            <w:vAlign w:val="top"/>
          </w:tcPr>
          <w:p w14:paraId="189D42E6">
            <w:pPr>
              <w:keepNext w:val="0"/>
              <w:keepLines w:val="0"/>
              <w:pageBreakBefore w:val="0"/>
              <w:widowControl/>
              <w:numPr>
                <w:ilvl w:val="0"/>
                <w:numId w:val="82"/>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No critical security vulnerabilities found</w:t>
            </w:r>
          </w:p>
          <w:p w14:paraId="79B508D7">
            <w:pPr>
              <w:keepNext w:val="0"/>
              <w:keepLines w:val="0"/>
              <w:pageBreakBefore w:val="0"/>
              <w:widowControl/>
              <w:numPr>
                <w:ilvl w:val="0"/>
                <w:numId w:val="82"/>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Authentication and authorization work correctly</w:t>
            </w:r>
          </w:p>
          <w:p w14:paraId="65A6B6E0">
            <w:pPr>
              <w:keepNext w:val="0"/>
              <w:keepLines w:val="0"/>
              <w:pageBreakBefore w:val="0"/>
              <w:widowControl/>
              <w:numPr>
                <w:ilvl w:val="0"/>
                <w:numId w:val="82"/>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Input validation prevents injection attacks</w:t>
            </w:r>
          </w:p>
          <w:p w14:paraId="7331666E">
            <w:pPr>
              <w:keepNext w:val="0"/>
              <w:keepLines w:val="0"/>
              <w:pageBreakBefore w:val="0"/>
              <w:widowControl/>
              <w:numPr>
                <w:ilvl w:val="0"/>
                <w:numId w:val="82"/>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Sensitive data is properly protected</w:t>
            </w:r>
          </w:p>
        </w:tc>
      </w:tr>
      <w:tr w14:paraId="7E3F7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6D5517BF">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Special Considerations:</w:t>
            </w:r>
          </w:p>
        </w:tc>
        <w:tc>
          <w:tcPr>
            <w:tcW w:w="7380" w:type="dxa"/>
            <w:noWrap w:val="0"/>
            <w:vAlign w:val="top"/>
          </w:tcPr>
          <w:p w14:paraId="213777AF">
            <w:pPr>
              <w:keepNext w:val="0"/>
              <w:keepLines w:val="0"/>
              <w:pageBreakBefore w:val="0"/>
              <w:widowControl/>
              <w:numPr>
                <w:ilvl w:val="0"/>
                <w:numId w:val="83"/>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Use OWASP Top 10 as security testing guideline</w:t>
            </w:r>
          </w:p>
          <w:p w14:paraId="3DD97FEE">
            <w:pPr>
              <w:keepNext w:val="0"/>
              <w:keepLines w:val="0"/>
              <w:pageBreakBefore w:val="0"/>
              <w:widowControl/>
              <w:numPr>
                <w:ilvl w:val="0"/>
                <w:numId w:val="83"/>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Test with security scanning tools (if available)</w:t>
            </w:r>
          </w:p>
          <w:p w14:paraId="354A762B">
            <w:pPr>
              <w:keepNext w:val="0"/>
              <w:keepLines w:val="0"/>
              <w:pageBreakBefore w:val="0"/>
              <w:widowControl/>
              <w:numPr>
                <w:ilvl w:val="0"/>
                <w:numId w:val="83"/>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HTTPS enforcement in production</w:t>
            </w:r>
          </w:p>
        </w:tc>
      </w:tr>
    </w:tbl>
    <w:p w14:paraId="7D82C24B">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Autospacing="0" w:line="360" w:lineRule="auto"/>
        <w:ind w:leftChars="0"/>
        <w:textAlignment w:val="auto"/>
        <w:outlineLvl w:val="2"/>
        <w:rPr>
          <w:rFonts w:hint="default" w:ascii="Times New Roman" w:hAnsi="Times New Roman" w:cs="Times New Roman"/>
          <w:b/>
          <w:bCs/>
          <w:sz w:val="26"/>
          <w:szCs w:val="26"/>
        </w:rPr>
      </w:pPr>
      <w:bookmarkStart w:id="49" w:name="_Toc10037"/>
      <w:r>
        <w:rPr>
          <w:rFonts w:hint="default" w:ascii="Times New Roman" w:hAnsi="Times New Roman"/>
          <w:b/>
          <w:bCs/>
          <w:sz w:val="26"/>
          <w:szCs w:val="26"/>
        </w:rPr>
        <w:t>4.1.7 Performance Testing</w:t>
      </w:r>
      <w:bookmarkEnd w:id="49"/>
    </w:p>
    <w:tbl>
      <w:tblPr>
        <w:tblStyle w:val="12"/>
        <w:tblW w:w="94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7380"/>
      </w:tblGrid>
      <w:tr w14:paraId="21917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3414C2AD">
            <w:pPr>
              <w:keepNext/>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Test Objective:</w:t>
            </w:r>
          </w:p>
        </w:tc>
        <w:tc>
          <w:tcPr>
            <w:tcW w:w="7380" w:type="dxa"/>
            <w:noWrap w:val="0"/>
            <w:vAlign w:val="top"/>
          </w:tcPr>
          <w:p w14:paraId="70EEB68A">
            <w:pPr>
              <w:keepNext/>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Ensure the application performs well under expected and peak load conditions.</w:t>
            </w:r>
          </w:p>
        </w:tc>
      </w:tr>
      <w:tr w14:paraId="7F514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3CC83913">
            <w:pPr>
              <w:keepNext/>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Technique:</w:t>
            </w:r>
          </w:p>
        </w:tc>
        <w:tc>
          <w:tcPr>
            <w:tcW w:w="7380" w:type="dxa"/>
            <w:noWrap w:val="0"/>
            <w:vAlign w:val="top"/>
          </w:tcPr>
          <w:p w14:paraId="300E4A9E">
            <w:pPr>
              <w:keepNext w:val="0"/>
              <w:keepLines w:val="0"/>
              <w:pageBreakBefore w:val="0"/>
              <w:widowControl/>
              <w:numPr>
                <w:ilvl w:val="0"/>
                <w:numId w:val="8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Use K6 for load testing (as documented in project)</w:t>
            </w:r>
          </w:p>
          <w:p w14:paraId="7FFD0FA4">
            <w:pPr>
              <w:keepNext w:val="0"/>
              <w:keepLines w:val="0"/>
              <w:pageBreakBefore w:val="0"/>
              <w:widowControl/>
              <w:numPr>
                <w:ilvl w:val="0"/>
                <w:numId w:val="8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Test with 100-300 concurrent users</w:t>
            </w:r>
          </w:p>
          <w:p w14:paraId="39F176C0">
            <w:pPr>
              <w:keepNext w:val="0"/>
              <w:keepLines w:val="0"/>
              <w:pageBreakBefore w:val="0"/>
              <w:widowControl/>
              <w:numPr>
                <w:ilvl w:val="0"/>
                <w:numId w:val="8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Measure response times for critical operations:</w:t>
            </w:r>
          </w:p>
          <w:p w14:paraId="46111104">
            <w:pPr>
              <w:keepNext w:val="0"/>
              <w:keepLines w:val="0"/>
              <w:pageBreakBefore w:val="0"/>
              <w:widowControl/>
              <w:numPr>
                <w:ilvl w:val="1"/>
                <w:numId w:val="84"/>
              </w:numPr>
              <w:suppressLineNumbers w:val="0"/>
              <w:kinsoku/>
              <w:wordWrap/>
              <w:overflowPunct/>
              <w:topLinePunct w:val="0"/>
              <w:autoSpaceDE/>
              <w:autoSpaceDN/>
              <w:bidi w:val="0"/>
              <w:adjustRightInd/>
              <w:snapToGrid/>
              <w:spacing w:beforeAutospacing="0" w:afterAutospacing="0" w:line="360" w:lineRule="auto"/>
              <w:ind w:left="144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Product browsing: &lt; 500ms (p95)</w:t>
            </w:r>
          </w:p>
          <w:p w14:paraId="73243038">
            <w:pPr>
              <w:keepNext w:val="0"/>
              <w:keepLines w:val="0"/>
              <w:pageBreakBefore w:val="0"/>
              <w:widowControl/>
              <w:numPr>
                <w:ilvl w:val="1"/>
                <w:numId w:val="84"/>
              </w:numPr>
              <w:suppressLineNumbers w:val="0"/>
              <w:kinsoku/>
              <w:wordWrap/>
              <w:overflowPunct/>
              <w:topLinePunct w:val="0"/>
              <w:autoSpaceDE/>
              <w:autoSpaceDN/>
              <w:bidi w:val="0"/>
              <w:adjustRightInd/>
              <w:snapToGrid/>
              <w:spacing w:beforeAutospacing="0" w:afterAutospacing="0" w:line="360" w:lineRule="auto"/>
              <w:ind w:left="144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Search/Filter: &lt; 1000ms (p99)</w:t>
            </w:r>
          </w:p>
          <w:p w14:paraId="781EDC36">
            <w:pPr>
              <w:keepNext w:val="0"/>
              <w:keepLines w:val="0"/>
              <w:pageBreakBefore w:val="0"/>
              <w:widowControl/>
              <w:numPr>
                <w:ilvl w:val="1"/>
                <w:numId w:val="84"/>
              </w:numPr>
              <w:suppressLineNumbers w:val="0"/>
              <w:kinsoku/>
              <w:wordWrap/>
              <w:overflowPunct/>
              <w:topLinePunct w:val="0"/>
              <w:autoSpaceDE/>
              <w:autoSpaceDN/>
              <w:bidi w:val="0"/>
              <w:adjustRightInd/>
              <w:snapToGrid/>
              <w:spacing w:beforeAutospacing="0" w:afterAutospacing="0" w:line="360" w:lineRule="auto"/>
              <w:ind w:left="144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Checkout process: &lt; 2000ms</w:t>
            </w:r>
          </w:p>
          <w:p w14:paraId="508667E5">
            <w:pPr>
              <w:keepNext w:val="0"/>
              <w:keepLines w:val="0"/>
              <w:pageBreakBefore w:val="0"/>
              <w:widowControl/>
              <w:numPr>
                <w:ilvl w:val="0"/>
                <w:numId w:val="8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Test database query performance</w:t>
            </w:r>
          </w:p>
          <w:p w14:paraId="410D007F">
            <w:pPr>
              <w:keepNext w:val="0"/>
              <w:keepLines w:val="0"/>
              <w:pageBreakBefore w:val="0"/>
              <w:widowControl/>
              <w:numPr>
                <w:ilvl w:val="0"/>
                <w:numId w:val="8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Test with large datasets (1000+ products)</w:t>
            </w:r>
          </w:p>
        </w:tc>
      </w:tr>
      <w:tr w14:paraId="517C3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69EC9B09">
            <w:pPr>
              <w:keepNext/>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val="0"/>
                <w:bCs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Test Scenarios:</w:t>
            </w:r>
          </w:p>
        </w:tc>
        <w:tc>
          <w:tcPr>
            <w:tcW w:w="7380" w:type="dxa"/>
            <w:noWrap w:val="0"/>
            <w:vAlign w:val="top"/>
          </w:tcPr>
          <w:p w14:paraId="0806DAB1">
            <w:pPr>
              <w:keepNext w:val="0"/>
              <w:keepLines w:val="0"/>
              <w:pageBreakBefore w:val="0"/>
              <w:widowControl/>
              <w:numPr>
                <w:ilvl w:val="0"/>
                <w:numId w:val="8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Load Test:</w:t>
            </w:r>
            <w:r>
              <w:rPr>
                <w:rFonts w:hint="default" w:ascii="Times New Roman" w:hAnsi="Times New Roman" w:eastAsia="Segoe UI" w:cs="Times New Roman"/>
                <w:b w:val="0"/>
                <w:bCs w:val="0"/>
                <w:i w:val="0"/>
                <w:iCs w:val="0"/>
                <w:caps w:val="0"/>
                <w:color w:val="1F2328"/>
                <w:spacing w:val="0"/>
                <w:sz w:val="20"/>
                <w:szCs w:val="20"/>
                <w:shd w:val="clear" w:fill="FFFFFF"/>
              </w:rPr>
              <w:t> Gradual ramp-up to 300 users</w:t>
            </w:r>
          </w:p>
          <w:p w14:paraId="005ECD45">
            <w:pPr>
              <w:keepNext w:val="0"/>
              <w:keepLines w:val="0"/>
              <w:pageBreakBefore w:val="0"/>
              <w:widowControl/>
              <w:numPr>
                <w:ilvl w:val="0"/>
                <w:numId w:val="8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Stress Test:</w:t>
            </w:r>
            <w:r>
              <w:rPr>
                <w:rFonts w:hint="default" w:ascii="Times New Roman" w:hAnsi="Times New Roman" w:eastAsia="Segoe UI" w:cs="Times New Roman"/>
                <w:b w:val="0"/>
                <w:bCs w:val="0"/>
                <w:i w:val="0"/>
                <w:iCs w:val="0"/>
                <w:caps w:val="0"/>
                <w:color w:val="1F2328"/>
                <w:spacing w:val="0"/>
                <w:sz w:val="20"/>
                <w:szCs w:val="20"/>
                <w:shd w:val="clear" w:fill="FFFFFF"/>
              </w:rPr>
              <w:t> Push to 500 users to find breaking point</w:t>
            </w:r>
          </w:p>
          <w:p w14:paraId="765E7F5B">
            <w:pPr>
              <w:keepNext w:val="0"/>
              <w:keepLines w:val="0"/>
              <w:pageBreakBefore w:val="0"/>
              <w:widowControl/>
              <w:numPr>
                <w:ilvl w:val="0"/>
                <w:numId w:val="8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Spike Test:</w:t>
            </w:r>
            <w:r>
              <w:rPr>
                <w:rFonts w:hint="default" w:ascii="Times New Roman" w:hAnsi="Times New Roman" w:eastAsia="Segoe UI" w:cs="Times New Roman"/>
                <w:b w:val="0"/>
                <w:bCs w:val="0"/>
                <w:i w:val="0"/>
                <w:iCs w:val="0"/>
                <w:caps w:val="0"/>
                <w:color w:val="1F2328"/>
                <w:spacing w:val="0"/>
                <w:sz w:val="20"/>
                <w:szCs w:val="20"/>
                <w:shd w:val="clear" w:fill="FFFFFF"/>
              </w:rPr>
              <w:t> Sudden traffic surge simulation</w:t>
            </w:r>
          </w:p>
        </w:tc>
      </w:tr>
      <w:tr w14:paraId="3897C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175F8EB6">
            <w:pPr>
              <w:keepNext/>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val="0"/>
                <w:bCs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Completion Criteria:</w:t>
            </w:r>
          </w:p>
        </w:tc>
        <w:tc>
          <w:tcPr>
            <w:tcW w:w="7380" w:type="dxa"/>
            <w:noWrap w:val="0"/>
            <w:vAlign w:val="top"/>
          </w:tcPr>
          <w:p w14:paraId="44CCC4F8">
            <w:pPr>
              <w:keepNext w:val="0"/>
              <w:keepLines w:val="0"/>
              <w:pageBreakBefore w:val="0"/>
              <w:widowControl/>
              <w:numPr>
                <w:ilvl w:val="0"/>
                <w:numId w:val="8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95% of requests complete under target response time</w:t>
            </w:r>
          </w:p>
          <w:p w14:paraId="06F9B101">
            <w:pPr>
              <w:keepNext w:val="0"/>
              <w:keepLines w:val="0"/>
              <w:pageBreakBefore w:val="0"/>
              <w:widowControl/>
              <w:numPr>
                <w:ilvl w:val="0"/>
                <w:numId w:val="8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No server crashes under expected load</w:t>
            </w:r>
          </w:p>
          <w:p w14:paraId="2B46F540">
            <w:pPr>
              <w:keepNext w:val="0"/>
              <w:keepLines w:val="0"/>
              <w:pageBreakBefore w:val="0"/>
              <w:widowControl/>
              <w:numPr>
                <w:ilvl w:val="0"/>
                <w:numId w:val="8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Database queries remain performant</w:t>
            </w:r>
          </w:p>
        </w:tc>
      </w:tr>
      <w:tr w14:paraId="70BE8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7FC44EB5">
            <w:pPr>
              <w:keepNext/>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val="0"/>
                <w:bCs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Special Considerations:</w:t>
            </w:r>
          </w:p>
        </w:tc>
        <w:tc>
          <w:tcPr>
            <w:tcW w:w="7380" w:type="dxa"/>
            <w:noWrap w:val="0"/>
            <w:vAlign w:val="top"/>
          </w:tcPr>
          <w:p w14:paraId="25001A99">
            <w:pPr>
              <w:keepNext w:val="0"/>
              <w:keepLines w:val="0"/>
              <w:pageBreakBefore w:val="0"/>
              <w:widowControl/>
              <w:numPr>
                <w:ilvl w:val="0"/>
                <w:numId w:val="8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Performance tests documented in </w:t>
            </w:r>
            <w:r>
              <w:rPr>
                <w:rStyle w:val="44"/>
                <w:rFonts w:hint="default" w:ascii="Times New Roman" w:hAnsi="Times New Roman" w:eastAsia="Consolas" w:cs="Times New Roman"/>
                <w:b w:val="0"/>
                <w:bCs w:val="0"/>
                <w:i w:val="0"/>
                <w:iCs w:val="0"/>
                <w:caps w:val="0"/>
                <w:color w:val="1F2328"/>
                <w:spacing w:val="0"/>
                <w:sz w:val="20"/>
                <w:szCs w:val="20"/>
                <w:shd w:val="clear" w:fill="FFFFFF"/>
              </w:rPr>
              <w:t>backend/tests/performance/</w:t>
            </w:r>
          </w:p>
          <w:p w14:paraId="6B58E9BD">
            <w:pPr>
              <w:keepNext w:val="0"/>
              <w:keepLines w:val="0"/>
              <w:pageBreakBefore w:val="0"/>
              <w:widowControl/>
              <w:numPr>
                <w:ilvl w:val="0"/>
                <w:numId w:val="8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Monitor server resources (CPU, memory, database connections)</w:t>
            </w:r>
          </w:p>
          <w:p w14:paraId="5BB0F1B8">
            <w:pPr>
              <w:keepNext w:val="0"/>
              <w:keepLines w:val="0"/>
              <w:pageBreakBefore w:val="0"/>
              <w:widowControl/>
              <w:numPr>
                <w:ilvl w:val="0"/>
                <w:numId w:val="8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Test caching mechanisms</w:t>
            </w:r>
          </w:p>
        </w:tc>
      </w:tr>
    </w:tbl>
    <w:p w14:paraId="7C3D9DF8">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Autospacing="0" w:line="360" w:lineRule="auto"/>
        <w:ind w:leftChars="0"/>
        <w:textAlignment w:val="auto"/>
        <w:outlineLvl w:val="2"/>
        <w:rPr>
          <w:rFonts w:hint="default" w:ascii="Times New Roman" w:hAnsi="Times New Roman"/>
          <w:b/>
          <w:bCs/>
          <w:sz w:val="26"/>
          <w:szCs w:val="26"/>
        </w:rPr>
      </w:pPr>
      <w:bookmarkStart w:id="50" w:name="_Toc7458"/>
      <w:r>
        <w:rPr>
          <w:rFonts w:hint="default" w:ascii="Times New Roman" w:hAnsi="Times New Roman"/>
          <w:b/>
          <w:bCs/>
          <w:sz w:val="26"/>
          <w:szCs w:val="26"/>
        </w:rPr>
        <w:t>4.1.8 Regression Testing</w:t>
      </w:r>
      <w:bookmarkEnd w:id="50"/>
    </w:p>
    <w:tbl>
      <w:tblPr>
        <w:tblStyle w:val="12"/>
        <w:tblW w:w="94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7380"/>
      </w:tblGrid>
      <w:tr w14:paraId="3D096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1FA1720E">
            <w:pPr>
              <w:keepNext/>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Test Objective:</w:t>
            </w:r>
          </w:p>
        </w:tc>
        <w:tc>
          <w:tcPr>
            <w:tcW w:w="7380" w:type="dxa"/>
            <w:noWrap w:val="0"/>
            <w:vAlign w:val="top"/>
          </w:tcPr>
          <w:p w14:paraId="77B0139C">
            <w:pPr>
              <w:keepNext/>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Ensure that new changes don't break existing functionality.</w:t>
            </w:r>
          </w:p>
        </w:tc>
      </w:tr>
      <w:tr w14:paraId="4D9D5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2813C23C">
            <w:pPr>
              <w:keepNext/>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Technique:</w:t>
            </w:r>
          </w:p>
        </w:tc>
        <w:tc>
          <w:tcPr>
            <w:tcW w:w="7380" w:type="dxa"/>
            <w:noWrap w:val="0"/>
            <w:vAlign w:val="top"/>
          </w:tcPr>
          <w:p w14:paraId="6701A451">
            <w:pPr>
              <w:keepNext w:val="0"/>
              <w:keepLines w:val="0"/>
              <w:pageBreakBefore w:val="0"/>
              <w:widowControl/>
              <w:numPr>
                <w:ilvl w:val="0"/>
                <w:numId w:val="8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Maintain automated regression test suite</w:t>
            </w:r>
          </w:p>
          <w:p w14:paraId="6B656EAE">
            <w:pPr>
              <w:keepNext w:val="0"/>
              <w:keepLines w:val="0"/>
              <w:pageBreakBefore w:val="0"/>
              <w:widowControl/>
              <w:numPr>
                <w:ilvl w:val="0"/>
                <w:numId w:val="8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Run full test suite before each release</w:t>
            </w:r>
          </w:p>
          <w:p w14:paraId="0F7A0538">
            <w:pPr>
              <w:keepNext w:val="0"/>
              <w:keepLines w:val="0"/>
              <w:pageBreakBefore w:val="0"/>
              <w:widowControl/>
              <w:numPr>
                <w:ilvl w:val="0"/>
                <w:numId w:val="8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Prioritize high-risk areas for manual regression testing</w:t>
            </w:r>
          </w:p>
          <w:p w14:paraId="1B9C7544">
            <w:pPr>
              <w:keepNext w:val="0"/>
              <w:keepLines w:val="0"/>
              <w:pageBreakBefore w:val="0"/>
              <w:widowControl/>
              <w:numPr>
                <w:ilvl w:val="0"/>
                <w:numId w:val="8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Use test results from previous builds as baselin</w:t>
            </w:r>
          </w:p>
        </w:tc>
      </w:tr>
      <w:tr w14:paraId="64FE4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88" w:type="dxa"/>
            <w:noWrap w:val="0"/>
            <w:vAlign w:val="top"/>
          </w:tcPr>
          <w:p w14:paraId="284E40C8">
            <w:pPr>
              <w:keepNext/>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Completion Criteria:</w:t>
            </w:r>
          </w:p>
        </w:tc>
        <w:tc>
          <w:tcPr>
            <w:tcW w:w="7380" w:type="dxa"/>
            <w:noWrap w:val="0"/>
            <w:vAlign w:val="top"/>
          </w:tcPr>
          <w:p w14:paraId="6C009696">
            <w:pPr>
              <w:keepNext w:val="0"/>
              <w:keepLines w:val="0"/>
              <w:pageBreakBefore w:val="0"/>
              <w:widowControl/>
              <w:numPr>
                <w:ilvl w:val="0"/>
                <w:numId w:val="8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All regression tests pass</w:t>
            </w:r>
          </w:p>
          <w:p w14:paraId="3946B253">
            <w:pPr>
              <w:keepNext w:val="0"/>
              <w:keepLines w:val="0"/>
              <w:pageBreakBefore w:val="0"/>
              <w:widowControl/>
              <w:numPr>
                <w:ilvl w:val="0"/>
                <w:numId w:val="8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No previously working features are broken</w:t>
            </w:r>
          </w:p>
          <w:p w14:paraId="303184A0">
            <w:pPr>
              <w:keepNext w:val="0"/>
              <w:keepLines w:val="0"/>
              <w:pageBreakBefore w:val="0"/>
              <w:widowControl/>
              <w:numPr>
                <w:ilvl w:val="0"/>
                <w:numId w:val="8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New features don't introduce side effects</w:t>
            </w:r>
          </w:p>
        </w:tc>
      </w:tr>
      <w:tr w14:paraId="1A276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68EA1DFE">
            <w:pPr>
              <w:keepNext/>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Special Considerations:</w:t>
            </w:r>
          </w:p>
        </w:tc>
        <w:tc>
          <w:tcPr>
            <w:tcW w:w="7380" w:type="dxa"/>
            <w:noWrap w:val="0"/>
            <w:vAlign w:val="top"/>
          </w:tcPr>
          <w:p w14:paraId="1B6FBAEE">
            <w:pPr>
              <w:keepNext w:val="0"/>
              <w:keepLines w:val="0"/>
              <w:pageBreakBefore w:val="0"/>
              <w:widowControl/>
              <w:numPr>
                <w:ilvl w:val="0"/>
                <w:numId w:val="9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Automate as many regression tests as possible</w:t>
            </w:r>
          </w:p>
          <w:p w14:paraId="122DAC20">
            <w:pPr>
              <w:keepNext w:val="0"/>
              <w:keepLines w:val="0"/>
              <w:pageBreakBefore w:val="0"/>
              <w:widowControl/>
              <w:numPr>
                <w:ilvl w:val="0"/>
                <w:numId w:val="9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Update test cases when requirements change</w:t>
            </w:r>
          </w:p>
          <w:p w14:paraId="491BF427">
            <w:pPr>
              <w:keepNext w:val="0"/>
              <w:keepLines w:val="0"/>
              <w:pageBreakBefore w:val="0"/>
              <w:widowControl/>
              <w:numPr>
                <w:ilvl w:val="0"/>
                <w:numId w:val="9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Track test execution history</w:t>
            </w:r>
          </w:p>
        </w:tc>
      </w:tr>
    </w:tbl>
    <w:p w14:paraId="10F8BE3B">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textAlignment w:val="auto"/>
        <w:outlineLvl w:val="2"/>
        <w:rPr>
          <w:rFonts w:hint="default"/>
          <w:b/>
          <w:bCs/>
          <w:sz w:val="26"/>
          <w:szCs w:val="26"/>
        </w:rPr>
      </w:pPr>
      <w:bookmarkStart w:id="51" w:name="_Toc27935"/>
      <w:r>
        <w:rPr>
          <w:rFonts w:hint="default"/>
          <w:b/>
          <w:bCs/>
          <w:sz w:val="26"/>
          <w:szCs w:val="26"/>
        </w:rPr>
        <w:t>4.1.9 Compatibility Testing</w:t>
      </w:r>
      <w:bookmarkEnd w:id="51"/>
    </w:p>
    <w:tbl>
      <w:tblPr>
        <w:tblStyle w:val="12"/>
        <w:tblW w:w="94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7380"/>
      </w:tblGrid>
      <w:tr w14:paraId="7B8BA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0C4CFB11">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Test Objective:</w:t>
            </w:r>
          </w:p>
        </w:tc>
        <w:tc>
          <w:tcPr>
            <w:tcW w:w="7380" w:type="dxa"/>
            <w:noWrap w:val="0"/>
            <w:vAlign w:val="top"/>
          </w:tcPr>
          <w:p w14:paraId="6983E710">
            <w:pPr>
              <w:keepNext/>
              <w:spacing w:before="120" w:after="120"/>
              <w:rPr>
                <w:rFonts w:hint="default" w:ascii="Times New Roman" w:hAnsi="Times New Roman" w:cs="Times New Roman"/>
                <w:sz w:val="20"/>
                <w:szCs w:val="20"/>
              </w:rPr>
            </w:pPr>
            <w:r>
              <w:rPr>
                <w:rFonts w:hint="default" w:ascii="Times New Roman" w:hAnsi="Times New Roman"/>
                <w:sz w:val="20"/>
                <w:szCs w:val="20"/>
              </w:rPr>
              <w:t>Verify application works across different browsers, devices, and operating systems.</w:t>
            </w:r>
          </w:p>
        </w:tc>
      </w:tr>
      <w:tr w14:paraId="29674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3FBFA4F2">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Technique:</w:t>
            </w:r>
          </w:p>
        </w:tc>
        <w:tc>
          <w:tcPr>
            <w:tcW w:w="7380" w:type="dxa"/>
            <w:noWrap w:val="0"/>
            <w:vAlign w:val="top"/>
          </w:tcPr>
          <w:p w14:paraId="7971FA2F">
            <w:pPr>
              <w:keepNext w:val="0"/>
              <w:keepLines w:val="0"/>
              <w:pageBreakBefore w:val="0"/>
              <w:widowControl/>
              <w:numPr>
                <w:ilvl w:val="0"/>
                <w:numId w:val="91"/>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Test on Chrome, Firefox, Safari, Edge (latest versions)</w:t>
            </w:r>
          </w:p>
          <w:p w14:paraId="63BF74E1">
            <w:pPr>
              <w:keepNext w:val="0"/>
              <w:keepLines w:val="0"/>
              <w:pageBreakBefore w:val="0"/>
              <w:widowControl/>
              <w:numPr>
                <w:ilvl w:val="0"/>
                <w:numId w:val="91"/>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Test on Windows, macOS, Linux</w:t>
            </w:r>
          </w:p>
          <w:p w14:paraId="5B69D15A">
            <w:pPr>
              <w:keepNext w:val="0"/>
              <w:keepLines w:val="0"/>
              <w:pageBreakBefore w:val="0"/>
              <w:widowControl/>
              <w:numPr>
                <w:ilvl w:val="0"/>
                <w:numId w:val="91"/>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Test on iOS and Android mobile devices</w:t>
            </w:r>
          </w:p>
          <w:p w14:paraId="2EE1469C">
            <w:pPr>
              <w:keepNext w:val="0"/>
              <w:keepLines w:val="0"/>
              <w:pageBreakBefore w:val="0"/>
              <w:widowControl/>
              <w:numPr>
                <w:ilvl w:val="0"/>
                <w:numId w:val="91"/>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Test on different screen resolutions</w:t>
            </w:r>
          </w:p>
        </w:tc>
      </w:tr>
      <w:tr w14:paraId="49A7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4F5A2CD3">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Completion Criteria:</w:t>
            </w:r>
          </w:p>
        </w:tc>
        <w:tc>
          <w:tcPr>
            <w:tcW w:w="7380" w:type="dxa"/>
            <w:noWrap w:val="0"/>
            <w:vAlign w:val="top"/>
          </w:tcPr>
          <w:p w14:paraId="073E25D9">
            <w:pPr>
              <w:keepNext w:val="0"/>
              <w:keepLines w:val="0"/>
              <w:pageBreakBefore w:val="0"/>
              <w:widowControl/>
              <w:numPr>
                <w:ilvl w:val="0"/>
                <w:numId w:val="92"/>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Application works on all supported browsers</w:t>
            </w:r>
          </w:p>
          <w:p w14:paraId="56E751D0">
            <w:pPr>
              <w:keepNext w:val="0"/>
              <w:keepLines w:val="0"/>
              <w:pageBreakBefore w:val="0"/>
              <w:widowControl/>
              <w:numPr>
                <w:ilvl w:val="0"/>
                <w:numId w:val="92"/>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Responsive design functions properly on all devices</w:t>
            </w:r>
          </w:p>
          <w:p w14:paraId="0A813405">
            <w:pPr>
              <w:keepNext w:val="0"/>
              <w:keepLines w:val="0"/>
              <w:pageBreakBefore w:val="0"/>
              <w:widowControl/>
              <w:numPr>
                <w:ilvl w:val="0"/>
                <w:numId w:val="92"/>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No browser-specific bugs</w:t>
            </w:r>
          </w:p>
        </w:tc>
      </w:tr>
      <w:tr w14:paraId="3D498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noWrap w:val="0"/>
            <w:vAlign w:val="top"/>
          </w:tcPr>
          <w:p w14:paraId="2DD2B16A">
            <w:pPr>
              <w:keepNext/>
              <w:spacing w:before="120" w:after="120"/>
              <w:rPr>
                <w:rFonts w:hint="default" w:ascii="Times New Roman" w:hAnsi="Times New Roman" w:cs="Times New Roman"/>
                <w:sz w:val="20"/>
                <w:szCs w:val="20"/>
              </w:rPr>
            </w:pPr>
            <w:r>
              <w:rPr>
                <w:rFonts w:hint="default" w:ascii="Times New Roman" w:hAnsi="Times New Roman" w:cs="Times New Roman"/>
                <w:sz w:val="20"/>
                <w:szCs w:val="20"/>
              </w:rPr>
              <w:t>Special Considerations:</w:t>
            </w:r>
          </w:p>
        </w:tc>
        <w:tc>
          <w:tcPr>
            <w:tcW w:w="7380" w:type="dxa"/>
            <w:noWrap w:val="0"/>
            <w:vAlign w:val="top"/>
          </w:tcPr>
          <w:p w14:paraId="3B5635A5">
            <w:pPr>
              <w:keepNext w:val="0"/>
              <w:keepLines w:val="0"/>
              <w:pageBreakBefore w:val="0"/>
              <w:widowControl/>
              <w:numPr>
                <w:ilvl w:val="0"/>
                <w:numId w:val="93"/>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Prioritize browsers based on user analytics</w:t>
            </w:r>
          </w:p>
          <w:p w14:paraId="239929AD">
            <w:pPr>
              <w:keepNext w:val="0"/>
              <w:keepLines w:val="0"/>
              <w:pageBreakBefore w:val="0"/>
              <w:widowControl/>
              <w:numPr>
                <w:ilvl w:val="0"/>
                <w:numId w:val="93"/>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Test on both desktop and mobile versions</w:t>
            </w:r>
          </w:p>
          <w:p w14:paraId="0CA8078B">
            <w:pPr>
              <w:keepNext w:val="0"/>
              <w:keepLines w:val="0"/>
              <w:pageBreakBefore w:val="0"/>
              <w:widowControl/>
              <w:numPr>
                <w:ilvl w:val="0"/>
                <w:numId w:val="93"/>
              </w:numPr>
              <w:suppressLineNumbers w:val="0"/>
              <w:kinsoku/>
              <w:wordWrap/>
              <w:overflowPunct/>
              <w:topLinePunct w:val="0"/>
              <w:autoSpaceDE/>
              <w:autoSpaceDN/>
              <w:bidi w:val="0"/>
              <w:adjustRightInd/>
              <w:snapToGrid/>
              <w:spacing w:beforeAutospacing="0" w:after="0" w:afterAutospacing="0" w:line="360" w:lineRule="auto"/>
              <w:ind w:left="726" w:hanging="363"/>
              <w:textAlignment w:val="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1F2328"/>
                <w:spacing w:val="0"/>
                <w:sz w:val="20"/>
                <w:szCs w:val="20"/>
                <w:shd w:val="clear" w:fill="FFFFFF"/>
              </w:rPr>
              <w:t>Verify touch interactions on mobile devices</w:t>
            </w:r>
          </w:p>
        </w:tc>
      </w:tr>
    </w:tbl>
    <w:p w14:paraId="0A9C6CB9">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textAlignment w:val="auto"/>
        <w:outlineLvl w:val="1"/>
        <w:rPr>
          <w:rFonts w:hint="default"/>
          <w:b/>
          <w:bCs/>
          <w:sz w:val="28"/>
          <w:szCs w:val="28"/>
        </w:rPr>
      </w:pPr>
      <w:bookmarkStart w:id="52" w:name="_Toc23310"/>
      <w:r>
        <w:rPr>
          <w:rFonts w:hint="default"/>
          <w:b/>
          <w:bCs/>
          <w:sz w:val="28"/>
          <w:szCs w:val="28"/>
        </w:rPr>
        <w:t>4.2 Tools</w:t>
      </w:r>
      <w:bookmarkEnd w:id="52"/>
    </w:p>
    <w:p w14:paraId="05576B2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b w:val="0"/>
          <w:bCs w:val="0"/>
          <w:sz w:val="20"/>
          <w:szCs w:val="20"/>
        </w:rPr>
      </w:pPr>
      <w:r>
        <w:rPr>
          <w:rFonts w:hint="default"/>
          <w:b w:val="0"/>
          <w:bCs w:val="0"/>
          <w:sz w:val="20"/>
          <w:szCs w:val="20"/>
        </w:rPr>
        <w:t>The following tools are employed in this project:</w:t>
      </w:r>
    </w:p>
    <w:tbl>
      <w:tblPr>
        <w:tblStyle w:val="12"/>
        <w:tblW w:w="951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781"/>
        <w:gridCol w:w="1646"/>
        <w:gridCol w:w="1695"/>
        <w:gridCol w:w="1035"/>
        <w:gridCol w:w="3360"/>
      </w:tblGrid>
      <w:tr w14:paraId="59317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781"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1F3F3FE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Category</w:t>
            </w:r>
          </w:p>
        </w:tc>
        <w:tc>
          <w:tcPr>
            <w:tcW w:w="1646"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3004CAA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Tool</w:t>
            </w:r>
          </w:p>
        </w:tc>
        <w:tc>
          <w:tcPr>
            <w:tcW w:w="169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5984975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Vendor/In-house</w:t>
            </w:r>
          </w:p>
        </w:tc>
        <w:tc>
          <w:tcPr>
            <w:tcW w:w="103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5975A74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Version</w:t>
            </w:r>
          </w:p>
        </w:tc>
        <w:tc>
          <w:tcPr>
            <w:tcW w:w="3360"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6940F4A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Purpose</w:t>
            </w:r>
          </w:p>
        </w:tc>
      </w:tr>
      <w:tr w14:paraId="1AD4C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81"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6277D81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Testing Framework</w:t>
            </w:r>
          </w:p>
        </w:tc>
        <w:tc>
          <w:tcPr>
            <w:tcW w:w="1646"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2D5EE91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Jest</w:t>
            </w:r>
          </w:p>
        </w:tc>
        <w:tc>
          <w:tcPr>
            <w:tcW w:w="169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14EEEC0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Open Source</w:t>
            </w:r>
          </w:p>
        </w:tc>
        <w:tc>
          <w:tcPr>
            <w:tcW w:w="103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5CACB66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29.x</w:t>
            </w:r>
          </w:p>
        </w:tc>
        <w:tc>
          <w:tcPr>
            <w:tcW w:w="3360"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1A72BF6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Unit and integration testing</w:t>
            </w:r>
          </w:p>
        </w:tc>
      </w:tr>
      <w:tr w14:paraId="031DA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81"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0EE0431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API Testing</w:t>
            </w:r>
          </w:p>
        </w:tc>
        <w:tc>
          <w:tcPr>
            <w:tcW w:w="1646"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23DEBFE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Supertest</w:t>
            </w:r>
          </w:p>
        </w:tc>
        <w:tc>
          <w:tcPr>
            <w:tcW w:w="169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0051E20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Open Source</w:t>
            </w:r>
          </w:p>
        </w:tc>
        <w:tc>
          <w:tcPr>
            <w:tcW w:w="103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5947A1E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6.x</w:t>
            </w:r>
          </w:p>
        </w:tc>
        <w:tc>
          <w:tcPr>
            <w:tcW w:w="3360"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33F1963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HTTP assertion library for API testing</w:t>
            </w:r>
          </w:p>
        </w:tc>
      </w:tr>
      <w:tr w14:paraId="478FF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81"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42F04EA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E2E Testing</w:t>
            </w:r>
          </w:p>
        </w:tc>
        <w:tc>
          <w:tcPr>
            <w:tcW w:w="1646"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0D04C95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Jest + Supertest</w:t>
            </w:r>
          </w:p>
        </w:tc>
        <w:tc>
          <w:tcPr>
            <w:tcW w:w="169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29E757C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Open Source</w:t>
            </w:r>
          </w:p>
        </w:tc>
        <w:tc>
          <w:tcPr>
            <w:tcW w:w="103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05C7676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Latest</w:t>
            </w:r>
          </w:p>
        </w:tc>
        <w:tc>
          <w:tcPr>
            <w:tcW w:w="3360"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728B1F8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End-to-end workflow testing</w:t>
            </w:r>
          </w:p>
        </w:tc>
      </w:tr>
      <w:tr w14:paraId="76865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81"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7BD181C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Performance Testing</w:t>
            </w:r>
          </w:p>
        </w:tc>
        <w:tc>
          <w:tcPr>
            <w:tcW w:w="1646"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3853F02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K6</w:t>
            </w:r>
          </w:p>
        </w:tc>
        <w:tc>
          <w:tcPr>
            <w:tcW w:w="169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095237C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Grafana Labs</w:t>
            </w:r>
          </w:p>
        </w:tc>
        <w:tc>
          <w:tcPr>
            <w:tcW w:w="103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0BFA2E6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Latest</w:t>
            </w:r>
          </w:p>
        </w:tc>
        <w:tc>
          <w:tcPr>
            <w:tcW w:w="3360"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0D642C0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Load, stress, and spike testing</w:t>
            </w:r>
          </w:p>
        </w:tc>
      </w:tr>
      <w:tr w14:paraId="7A089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81"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0EE3BD8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Code Coverage</w:t>
            </w:r>
          </w:p>
        </w:tc>
        <w:tc>
          <w:tcPr>
            <w:tcW w:w="1646"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0267BCF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Jest Coverage</w:t>
            </w:r>
          </w:p>
        </w:tc>
        <w:tc>
          <w:tcPr>
            <w:tcW w:w="169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0CDEB77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Open Source</w:t>
            </w:r>
          </w:p>
        </w:tc>
        <w:tc>
          <w:tcPr>
            <w:tcW w:w="103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57B55FC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Built-in</w:t>
            </w:r>
          </w:p>
        </w:tc>
        <w:tc>
          <w:tcPr>
            <w:tcW w:w="3360"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081543F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Code coverage reporting</w:t>
            </w:r>
          </w:p>
        </w:tc>
      </w:tr>
      <w:tr w14:paraId="60E56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81"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2220155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Bug Tracking</w:t>
            </w:r>
          </w:p>
        </w:tc>
        <w:tc>
          <w:tcPr>
            <w:tcW w:w="1646"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26A139E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GitHub Issues</w:t>
            </w:r>
          </w:p>
        </w:tc>
        <w:tc>
          <w:tcPr>
            <w:tcW w:w="169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6B3C63C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GitHub</w:t>
            </w:r>
          </w:p>
        </w:tc>
        <w:tc>
          <w:tcPr>
            <w:tcW w:w="103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513ABFA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w:t>
            </w:r>
          </w:p>
        </w:tc>
        <w:tc>
          <w:tcPr>
            <w:tcW w:w="3360"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5D31AF5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Issue tracking and management</w:t>
            </w:r>
          </w:p>
        </w:tc>
      </w:tr>
      <w:tr w14:paraId="282F6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81"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1EE89E4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Project Management</w:t>
            </w:r>
          </w:p>
        </w:tc>
        <w:tc>
          <w:tcPr>
            <w:tcW w:w="1646"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54675AE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GitHub Projects</w:t>
            </w:r>
          </w:p>
        </w:tc>
        <w:tc>
          <w:tcPr>
            <w:tcW w:w="169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0A24460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GitHub</w:t>
            </w:r>
          </w:p>
        </w:tc>
        <w:tc>
          <w:tcPr>
            <w:tcW w:w="103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5B27AED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w:t>
            </w:r>
          </w:p>
        </w:tc>
        <w:tc>
          <w:tcPr>
            <w:tcW w:w="3360"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54DBEB9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Sprint planning and task tracking</w:t>
            </w:r>
          </w:p>
        </w:tc>
      </w:tr>
      <w:tr w14:paraId="71780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81"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5EEEFBC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Version Control</w:t>
            </w:r>
          </w:p>
        </w:tc>
        <w:tc>
          <w:tcPr>
            <w:tcW w:w="1646"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16D8080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Git</w:t>
            </w:r>
          </w:p>
        </w:tc>
        <w:tc>
          <w:tcPr>
            <w:tcW w:w="169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3DC6EA9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Open Source</w:t>
            </w:r>
          </w:p>
        </w:tc>
        <w:tc>
          <w:tcPr>
            <w:tcW w:w="103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073C2A9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Latest</w:t>
            </w:r>
          </w:p>
        </w:tc>
        <w:tc>
          <w:tcPr>
            <w:tcW w:w="3360"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4BEE204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Source code management</w:t>
            </w:r>
          </w:p>
        </w:tc>
      </w:tr>
      <w:tr w14:paraId="3EB96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81"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039A3DB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Repository</w:t>
            </w:r>
          </w:p>
        </w:tc>
        <w:tc>
          <w:tcPr>
            <w:tcW w:w="1646"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261B3E0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GitHub</w:t>
            </w:r>
          </w:p>
        </w:tc>
        <w:tc>
          <w:tcPr>
            <w:tcW w:w="169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0E0579C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GitHub</w:t>
            </w:r>
          </w:p>
        </w:tc>
        <w:tc>
          <w:tcPr>
            <w:tcW w:w="103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169BD96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w:t>
            </w:r>
          </w:p>
        </w:tc>
        <w:tc>
          <w:tcPr>
            <w:tcW w:w="3360"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0A3F568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Code repository hosting</w:t>
            </w:r>
          </w:p>
        </w:tc>
      </w:tr>
      <w:tr w14:paraId="04C59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81"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2E4054A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Test Reporting</w:t>
            </w:r>
          </w:p>
        </w:tc>
        <w:tc>
          <w:tcPr>
            <w:tcW w:w="1646"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543B86E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Jest HTML Reporter</w:t>
            </w:r>
          </w:p>
        </w:tc>
        <w:tc>
          <w:tcPr>
            <w:tcW w:w="169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0C8E7F4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Open Source</w:t>
            </w:r>
          </w:p>
        </w:tc>
        <w:tc>
          <w:tcPr>
            <w:tcW w:w="103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1BEA7BF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Latest</w:t>
            </w:r>
          </w:p>
        </w:tc>
        <w:tc>
          <w:tcPr>
            <w:tcW w:w="3360"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6402849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HTML test reports</w:t>
            </w:r>
          </w:p>
        </w:tc>
      </w:tr>
      <w:tr w14:paraId="12A82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81"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633E2BD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CI/CD</w:t>
            </w:r>
          </w:p>
        </w:tc>
        <w:tc>
          <w:tcPr>
            <w:tcW w:w="1646"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063B8F3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GitHub Actions</w:t>
            </w:r>
          </w:p>
        </w:tc>
        <w:tc>
          <w:tcPr>
            <w:tcW w:w="169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1207BCE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GitHub</w:t>
            </w:r>
          </w:p>
        </w:tc>
        <w:tc>
          <w:tcPr>
            <w:tcW w:w="103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78A6B36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w:t>
            </w:r>
          </w:p>
        </w:tc>
        <w:tc>
          <w:tcPr>
            <w:tcW w:w="3360"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15E1952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Automated testing pipeline</w:t>
            </w:r>
          </w:p>
        </w:tc>
      </w:tr>
      <w:tr w14:paraId="49509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781"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464D315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API Documentation</w:t>
            </w:r>
          </w:p>
        </w:tc>
        <w:tc>
          <w:tcPr>
            <w:tcW w:w="1646"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19A7642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Postman</w:t>
            </w:r>
          </w:p>
        </w:tc>
        <w:tc>
          <w:tcPr>
            <w:tcW w:w="169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6EAC16F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Postman Inc.</w:t>
            </w:r>
          </w:p>
        </w:tc>
        <w:tc>
          <w:tcPr>
            <w:tcW w:w="103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0C49B0C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Latest</w:t>
            </w:r>
          </w:p>
        </w:tc>
        <w:tc>
          <w:tcPr>
            <w:tcW w:w="3360"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219C9DA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API endpoint documentation</w:t>
            </w:r>
          </w:p>
        </w:tc>
      </w:tr>
      <w:tr w14:paraId="16CFD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81"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7439823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Database Testing</w:t>
            </w:r>
          </w:p>
        </w:tc>
        <w:tc>
          <w:tcPr>
            <w:tcW w:w="1646"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46D6290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MongoDB Memory Server</w:t>
            </w:r>
          </w:p>
        </w:tc>
        <w:tc>
          <w:tcPr>
            <w:tcW w:w="169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243B0BA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Open Source</w:t>
            </w:r>
          </w:p>
        </w:tc>
        <w:tc>
          <w:tcPr>
            <w:tcW w:w="103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16046FE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Latest</w:t>
            </w:r>
          </w:p>
        </w:tc>
        <w:tc>
          <w:tcPr>
            <w:tcW w:w="3360"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0D53DB3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In-memory MongoDB for testing</w:t>
            </w:r>
          </w:p>
        </w:tc>
      </w:tr>
      <w:tr w14:paraId="2C71A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81"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02DC5B4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Linting</w:t>
            </w:r>
          </w:p>
        </w:tc>
        <w:tc>
          <w:tcPr>
            <w:tcW w:w="1646"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081CD6B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ESLint</w:t>
            </w:r>
          </w:p>
        </w:tc>
        <w:tc>
          <w:tcPr>
            <w:tcW w:w="169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377EE28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Open Source</w:t>
            </w:r>
          </w:p>
        </w:tc>
        <w:tc>
          <w:tcPr>
            <w:tcW w:w="103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56B580D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Latest</w:t>
            </w:r>
          </w:p>
        </w:tc>
        <w:tc>
          <w:tcPr>
            <w:tcW w:w="3360"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500B341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Code quality and consistency</w:t>
            </w:r>
          </w:p>
        </w:tc>
      </w:tr>
      <w:tr w14:paraId="4B8D7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81"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50AA0C1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Browser Testing</w:t>
            </w:r>
          </w:p>
        </w:tc>
        <w:tc>
          <w:tcPr>
            <w:tcW w:w="1646"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3CE07ED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Chrome DevTools</w:t>
            </w:r>
          </w:p>
        </w:tc>
        <w:tc>
          <w:tcPr>
            <w:tcW w:w="169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3DA92EC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Google</w:t>
            </w:r>
          </w:p>
        </w:tc>
        <w:tc>
          <w:tcPr>
            <w:tcW w:w="1035"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452D2D6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Latest</w:t>
            </w:r>
          </w:p>
        </w:tc>
        <w:tc>
          <w:tcPr>
            <w:tcW w:w="3360" w:type="dxa"/>
            <w:tcBorders>
              <w:top w:val="single" w:color="auto" w:sz="4" w:space="0"/>
              <w:left w:val="single" w:color="auto" w:sz="4" w:space="0"/>
              <w:bottom w:val="single" w:color="auto" w:sz="4" w:space="0"/>
              <w:right w:val="single" w:color="auto" w:sz="4" w:space="0"/>
            </w:tcBorders>
            <w:shd w:val="clear" w:color="auto" w:fill="FFFFFF" w:themeFill="background1"/>
            <w:tcMar>
              <w:top w:w="72" w:type="dxa"/>
              <w:left w:w="156" w:type="dxa"/>
              <w:bottom w:w="72" w:type="dxa"/>
              <w:right w:w="156" w:type="dxa"/>
            </w:tcMar>
            <w:vAlign w:val="center"/>
          </w:tcPr>
          <w:p w14:paraId="62482CE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Frontend debugging</w:t>
            </w:r>
          </w:p>
        </w:tc>
      </w:tr>
    </w:tbl>
    <w:p w14:paraId="1D3C69AB">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textAlignment w:val="auto"/>
        <w:outlineLvl w:val="0"/>
        <w:rPr>
          <w:rFonts w:hint="default"/>
          <w:b/>
          <w:bCs/>
          <w:sz w:val="32"/>
          <w:szCs w:val="32"/>
        </w:rPr>
      </w:pPr>
      <w:bookmarkStart w:id="53" w:name="_Toc24060"/>
      <w:r>
        <w:rPr>
          <w:rFonts w:hint="default"/>
          <w:b/>
          <w:bCs/>
          <w:sz w:val="32"/>
          <w:szCs w:val="32"/>
        </w:rPr>
        <w:t>5. Resources</w:t>
      </w:r>
      <w:bookmarkEnd w:id="53"/>
    </w:p>
    <w:p w14:paraId="4890976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outlineLvl w:val="1"/>
        <w:rPr>
          <w:rFonts w:hint="default"/>
          <w:b/>
          <w:bCs/>
          <w:sz w:val="28"/>
          <w:szCs w:val="28"/>
        </w:rPr>
      </w:pPr>
      <w:bookmarkStart w:id="54" w:name="_Toc31665"/>
      <w:r>
        <w:rPr>
          <w:rFonts w:hint="default"/>
          <w:b/>
          <w:bCs/>
          <w:sz w:val="28"/>
          <w:szCs w:val="28"/>
        </w:rPr>
        <w:t>5.1 Roles</w:t>
      </w:r>
      <w:bookmarkEnd w:id="54"/>
    </w:p>
    <w:p w14:paraId="1778BEF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b w:val="0"/>
          <w:bCs w:val="0"/>
          <w:sz w:val="20"/>
          <w:szCs w:val="20"/>
        </w:rPr>
      </w:pPr>
      <w:r>
        <w:rPr>
          <w:rFonts w:hint="default"/>
          <w:b w:val="0"/>
          <w:bCs w:val="0"/>
          <w:sz w:val="20"/>
          <w:szCs w:val="20"/>
        </w:rPr>
        <w:t>This table shows the staff required for the project:</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93"/>
        <w:gridCol w:w="1123"/>
        <w:gridCol w:w="2948"/>
        <w:gridCol w:w="3519"/>
      </w:tblGrid>
      <w:tr w14:paraId="6A194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7ABAF85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Human Resources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2105F36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Employee</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4E10332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Minimum Resources Recommended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3FA29D1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Specific Responsibilities/Job Description</w:t>
            </w:r>
          </w:p>
        </w:tc>
      </w:tr>
      <w:tr w14:paraId="577B0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7C55BB3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Test Manager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594C6A4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TBD</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533E7C0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 (full-time)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05F1FD3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Responsibilities:</w:t>
            </w:r>
          </w:p>
          <w:p w14:paraId="0235472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Oversees entire testing process</w:t>
            </w:r>
          </w:p>
          <w:p w14:paraId="1A35F4C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Generates and maintains Test Plan</w:t>
            </w:r>
          </w:p>
          <w:p w14:paraId="5EE0587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Allocates testing resources</w:t>
            </w:r>
          </w:p>
          <w:p w14:paraId="76EA526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Evaluates effectiveness of test effort</w:t>
            </w:r>
          </w:p>
          <w:p w14:paraId="0E6F672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Reports to Project Manager</w:t>
            </w:r>
          </w:p>
          <w:p w14:paraId="1FC7D00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Manages test schedules and milestones</w:t>
            </w:r>
          </w:p>
        </w:tc>
      </w:tr>
      <w:tr w14:paraId="5DB4D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468CBFA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Test Developer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492F1F3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TBD</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2853E2C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2 (full-time)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4B75D21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Responsibilities:</w:t>
            </w:r>
          </w:p>
          <w:p w14:paraId="1AC91A6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Identifies and sets priorities for test cases</w:t>
            </w:r>
          </w:p>
          <w:p w14:paraId="39DBFB2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Develops automated test scripts</w:t>
            </w:r>
          </w:p>
          <w:p w14:paraId="4F3CDD6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Creates unit tests for backend controllers</w:t>
            </w:r>
          </w:p>
          <w:p w14:paraId="6A15810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Creates integration tests for API endpoints</w:t>
            </w:r>
          </w:p>
          <w:p w14:paraId="22F9A17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Develops E2E test scenarios</w:t>
            </w:r>
          </w:p>
          <w:p w14:paraId="56AB3E0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Maintains test code quality</w:t>
            </w:r>
          </w:p>
          <w:p w14:paraId="5BE9FF5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Reviews test code from team members</w:t>
            </w:r>
          </w:p>
        </w:tc>
      </w:tr>
      <w:tr w14:paraId="3A823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020214F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QA Tester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633029B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TBD</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07B2D58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3 (2 full-time, 1 part-time)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1A18586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Responsibilities:</w:t>
            </w:r>
          </w:p>
          <w:p w14:paraId="03139F0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Develops test case specifications</w:t>
            </w:r>
          </w:p>
          <w:p w14:paraId="38581DE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Executes manual test cases</w:t>
            </w:r>
          </w:p>
          <w:p w14:paraId="7888967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Executes automated test suites</w:t>
            </w:r>
          </w:p>
          <w:p w14:paraId="0A9EC7F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Logs test results and defects</w:t>
            </w:r>
          </w:p>
          <w:p w14:paraId="3B825FB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Performs regression testing</w:t>
            </w:r>
          </w:p>
          <w:p w14:paraId="075A7A0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Monitors bug fixing progress</w:t>
            </w:r>
          </w:p>
          <w:p w14:paraId="68617DB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Verifies bug fixes</w:t>
            </w:r>
          </w:p>
          <w:p w14:paraId="78F7996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Creates test data</w:t>
            </w:r>
          </w:p>
          <w:p w14:paraId="4BB1E67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Documents test procedures</w:t>
            </w:r>
          </w:p>
        </w:tc>
      </w:tr>
      <w:tr w14:paraId="64F2C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3C4E7AF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Performance Tester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569D9D0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TBD</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47B5875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 (part-time)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082489D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Responsibilities:</w:t>
            </w:r>
          </w:p>
          <w:p w14:paraId="2E08C20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Develops K6 performance test scripts</w:t>
            </w:r>
          </w:p>
          <w:p w14:paraId="4D84160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Executes load, stress, and spike tests</w:t>
            </w:r>
          </w:p>
          <w:p w14:paraId="0089B38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Analyzes performance metrics</w:t>
            </w:r>
          </w:p>
          <w:p w14:paraId="5103E42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Identifies performance bottlenecks</w:t>
            </w:r>
          </w:p>
          <w:p w14:paraId="015CE3D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Reports performance issues</w:t>
            </w:r>
          </w:p>
        </w:tc>
      </w:tr>
      <w:tr w14:paraId="2B515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6F3FD19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Security Tester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2601EF8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TBD</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7A9D8E3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 (part-time)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0A9E94F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Responsibilities:</w:t>
            </w:r>
          </w:p>
          <w:p w14:paraId="0DECF52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Conducts security vulnerability testing</w:t>
            </w:r>
          </w:p>
          <w:p w14:paraId="4251827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Performs penetration testing</w:t>
            </w:r>
          </w:p>
          <w:p w14:paraId="616A233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Tests authentication and authorization</w:t>
            </w:r>
          </w:p>
          <w:p w14:paraId="6586C91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Verifies input validation</w:t>
            </w:r>
          </w:p>
          <w:p w14:paraId="3121E75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Reports security issues</w:t>
            </w:r>
          </w:p>
        </w:tc>
      </w:tr>
      <w:tr w14:paraId="5FA47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1CBDAC2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DevOps Engineer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1675439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TBD</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7164D85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 (part-time)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72" w:type="dxa"/>
              <w:left w:w="156" w:type="dxa"/>
              <w:bottom w:w="72" w:type="dxa"/>
              <w:right w:w="156" w:type="dxa"/>
            </w:tcMar>
            <w:vAlign w:val="center"/>
          </w:tcPr>
          <w:p w14:paraId="2787E4D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Responsibilities:</w:t>
            </w:r>
          </w:p>
          <w:p w14:paraId="13E98B2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Sets up CI/CD pipelines</w:t>
            </w:r>
          </w:p>
          <w:p w14:paraId="729E317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Configures test environments</w:t>
            </w:r>
          </w:p>
          <w:p w14:paraId="1EE679F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Manages test databases</w:t>
            </w:r>
          </w:p>
          <w:p w14:paraId="588683A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kern w:val="0"/>
                <w:sz w:val="20"/>
                <w:szCs w:val="20"/>
                <w:lang w:val="en-US" w:eastAsia="zh-CN" w:bidi="ar"/>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Monitors test execution infrastructure</w:t>
            </w:r>
          </w:p>
          <w:p w14:paraId="16F64FD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Maintains GitHub Actions workflows</w:t>
            </w:r>
          </w:p>
        </w:tc>
      </w:tr>
    </w:tbl>
    <w:p w14:paraId="4E4F2E4E">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textAlignment w:val="auto"/>
        <w:rPr>
          <w:rFonts w:hint="default"/>
          <w:b w:val="0"/>
          <w:bCs w:val="0"/>
          <w:sz w:val="20"/>
          <w:szCs w:val="20"/>
        </w:rPr>
      </w:pPr>
      <w:r>
        <w:rPr>
          <w:rFonts w:hint="default"/>
          <w:b w:val="0"/>
          <w:bCs w:val="0"/>
          <w:sz w:val="20"/>
          <w:szCs w:val="20"/>
        </w:rPr>
        <w:t>Total Resources: 9 personnel (6 full-time, 3 part-time)</w:t>
      </w:r>
    </w:p>
    <w:p w14:paraId="400563E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outlineLvl w:val="0"/>
        <w:rPr>
          <w:rFonts w:hint="default"/>
          <w:b/>
          <w:bCs/>
          <w:sz w:val="32"/>
          <w:szCs w:val="32"/>
        </w:rPr>
      </w:pPr>
      <w:bookmarkStart w:id="55" w:name="_Toc18697"/>
      <w:r>
        <w:rPr>
          <w:rFonts w:hint="default"/>
          <w:b/>
          <w:bCs/>
          <w:sz w:val="32"/>
          <w:szCs w:val="32"/>
        </w:rPr>
        <w:t>6. Project Milestones</w:t>
      </w:r>
      <w:bookmarkEnd w:id="55"/>
    </w:p>
    <w:p w14:paraId="4675185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b w:val="0"/>
          <w:bCs w:val="0"/>
          <w:sz w:val="20"/>
          <w:szCs w:val="20"/>
        </w:rPr>
      </w:pPr>
      <w:r>
        <w:rPr>
          <w:rFonts w:hint="default"/>
          <w:b w:val="0"/>
          <w:bCs w:val="0"/>
          <w:sz w:val="20"/>
          <w:szCs w:val="20"/>
        </w:rPr>
        <w:t>Test activities and milestones are dependent upon development iterations. The Construction Phase is split into 3 builds, release candidates, and release version. Each build contains a full test cycle of test planning, design, development, execution, and evaluation.</w:t>
      </w:r>
    </w:p>
    <w:p w14:paraId="75CB0A15">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b w:val="0"/>
          <w:bCs w:val="0"/>
          <w:sz w:val="20"/>
          <w:szCs w:val="20"/>
        </w:rPr>
      </w:pPr>
      <w:r>
        <w:rPr>
          <w:rFonts w:hint="default"/>
          <w:b w:val="0"/>
          <w:bCs w:val="0"/>
          <w:sz w:val="20"/>
          <w:szCs w:val="20"/>
        </w:rPr>
        <w:t>The following table shows Test Milestones, effort (person-hours), start date, and end date: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2617"/>
        <w:gridCol w:w="1350"/>
        <w:gridCol w:w="1515"/>
        <w:gridCol w:w="1575"/>
        <w:gridCol w:w="2326"/>
      </w:tblGrid>
      <w:tr w14:paraId="0EA3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2617" w:type="dxa"/>
            <w:shd w:val="clear" w:color="auto" w:fill="FFFFFF" w:themeFill="background1"/>
            <w:tcMar>
              <w:top w:w="72" w:type="dxa"/>
              <w:left w:w="156" w:type="dxa"/>
              <w:bottom w:w="72" w:type="dxa"/>
              <w:right w:w="156" w:type="dxa"/>
            </w:tcMar>
            <w:vAlign w:val="center"/>
          </w:tcPr>
          <w:p w14:paraId="194FB877">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center"/>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Milestone Task</w:t>
            </w:r>
          </w:p>
        </w:tc>
        <w:tc>
          <w:tcPr>
            <w:tcW w:w="1350" w:type="dxa"/>
            <w:shd w:val="clear" w:color="auto" w:fill="FFFFFF" w:themeFill="background1"/>
            <w:tcMar>
              <w:top w:w="72" w:type="dxa"/>
              <w:left w:w="156" w:type="dxa"/>
              <w:bottom w:w="72" w:type="dxa"/>
              <w:right w:w="156" w:type="dxa"/>
            </w:tcMar>
            <w:vAlign w:val="center"/>
          </w:tcPr>
          <w:p w14:paraId="78BC1D70">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center"/>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Effort</w:t>
            </w:r>
          </w:p>
        </w:tc>
        <w:tc>
          <w:tcPr>
            <w:tcW w:w="1515" w:type="dxa"/>
            <w:shd w:val="clear" w:color="auto" w:fill="FFFFFF" w:themeFill="background1"/>
            <w:tcMar>
              <w:top w:w="72" w:type="dxa"/>
              <w:left w:w="156" w:type="dxa"/>
              <w:bottom w:w="72" w:type="dxa"/>
              <w:right w:w="156" w:type="dxa"/>
            </w:tcMar>
            <w:vAlign w:val="center"/>
          </w:tcPr>
          <w:p w14:paraId="568041DE">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center"/>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Start Date</w:t>
            </w:r>
          </w:p>
        </w:tc>
        <w:tc>
          <w:tcPr>
            <w:tcW w:w="1575" w:type="dxa"/>
            <w:shd w:val="clear" w:color="auto" w:fill="FFFFFF" w:themeFill="background1"/>
            <w:tcMar>
              <w:top w:w="72" w:type="dxa"/>
              <w:left w:w="156" w:type="dxa"/>
              <w:bottom w:w="72" w:type="dxa"/>
              <w:right w:w="156" w:type="dxa"/>
            </w:tcMar>
            <w:vAlign w:val="center"/>
          </w:tcPr>
          <w:p w14:paraId="3D475074">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center"/>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End Date</w:t>
            </w:r>
          </w:p>
        </w:tc>
        <w:tc>
          <w:tcPr>
            <w:tcW w:w="2326" w:type="dxa"/>
            <w:shd w:val="clear" w:color="auto" w:fill="FFFFFF" w:themeFill="background1"/>
            <w:tcMar>
              <w:top w:w="72" w:type="dxa"/>
              <w:left w:w="156" w:type="dxa"/>
              <w:bottom w:w="72" w:type="dxa"/>
              <w:right w:w="156" w:type="dxa"/>
            </w:tcMar>
            <w:vAlign w:val="center"/>
          </w:tcPr>
          <w:p w14:paraId="7941C455">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center"/>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Deliverables</w:t>
            </w:r>
          </w:p>
        </w:tc>
      </w:tr>
      <w:tr w14:paraId="102FF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0A3132C6">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Build 1 - Authentication &amp; Product Browsing</w:t>
            </w:r>
          </w:p>
        </w:tc>
        <w:tc>
          <w:tcPr>
            <w:tcW w:w="1350" w:type="dxa"/>
            <w:shd w:val="clear" w:color="auto" w:fill="FFFFFF" w:themeFill="background1"/>
            <w:tcMar>
              <w:top w:w="72" w:type="dxa"/>
              <w:left w:w="156" w:type="dxa"/>
              <w:bottom w:w="72" w:type="dxa"/>
              <w:right w:w="156" w:type="dxa"/>
            </w:tcMar>
            <w:vAlign w:val="center"/>
          </w:tcPr>
          <w:p w14:paraId="62DA2743">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180</w:t>
            </w:r>
          </w:p>
        </w:tc>
        <w:tc>
          <w:tcPr>
            <w:tcW w:w="1515" w:type="dxa"/>
            <w:shd w:val="clear" w:color="auto" w:fill="FFFFFF" w:themeFill="background1"/>
            <w:tcMar>
              <w:top w:w="72" w:type="dxa"/>
              <w:left w:w="156" w:type="dxa"/>
              <w:bottom w:w="72" w:type="dxa"/>
              <w:right w:w="156" w:type="dxa"/>
            </w:tcMar>
            <w:vAlign w:val="center"/>
          </w:tcPr>
          <w:p w14:paraId="2728C270">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02 Jan 2025</w:t>
            </w:r>
          </w:p>
        </w:tc>
        <w:tc>
          <w:tcPr>
            <w:tcW w:w="1575" w:type="dxa"/>
            <w:shd w:val="clear" w:color="auto" w:fill="FFFFFF" w:themeFill="background1"/>
            <w:tcMar>
              <w:top w:w="72" w:type="dxa"/>
              <w:left w:w="156" w:type="dxa"/>
              <w:bottom w:w="72" w:type="dxa"/>
              <w:right w:w="156" w:type="dxa"/>
            </w:tcMar>
            <w:vAlign w:val="center"/>
          </w:tcPr>
          <w:p w14:paraId="7DD3115C">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15 Jan 2025</w:t>
            </w:r>
          </w:p>
        </w:tc>
        <w:tc>
          <w:tcPr>
            <w:tcW w:w="2326" w:type="dxa"/>
            <w:shd w:val="clear" w:color="auto" w:fill="FFFFFF" w:themeFill="background1"/>
            <w:tcMar>
              <w:top w:w="72" w:type="dxa"/>
              <w:left w:w="156" w:type="dxa"/>
              <w:bottom w:w="72" w:type="dxa"/>
              <w:right w:w="156" w:type="dxa"/>
            </w:tcMar>
            <w:vAlign w:val="center"/>
          </w:tcPr>
          <w:p w14:paraId="3FB567B1">
            <w:pPr>
              <w:keepNext w:val="0"/>
              <w:keepLines w:val="0"/>
              <w:pageBreakBefore w:val="0"/>
              <w:widowControl/>
              <w:shd w:val="clear" w:fill="FFFFFF" w:themeFill="background1"/>
              <w:kinsoku/>
              <w:wordWrap/>
              <w:overflowPunct/>
              <w:topLinePunct w:val="0"/>
              <w:autoSpaceDE/>
              <w:autoSpaceDN/>
              <w:bidi w:val="0"/>
              <w:adjustRightInd/>
              <w:snapToGrid/>
              <w:spacing w:line="360" w:lineRule="auto"/>
              <w:textAlignment w:val="auto"/>
              <w:rPr>
                <w:rFonts w:hint="default" w:ascii="Times New Roman" w:hAnsi="Times New Roman" w:eastAsia="Segoe UI" w:cs="Times New Roman"/>
                <w:b w:val="0"/>
                <w:bCs w:val="0"/>
                <w:i w:val="0"/>
                <w:iCs w:val="0"/>
                <w:caps w:val="0"/>
                <w:color w:val="1F2328"/>
                <w:spacing w:val="0"/>
                <w:sz w:val="20"/>
                <w:szCs w:val="20"/>
              </w:rPr>
            </w:pPr>
          </w:p>
        </w:tc>
      </w:tr>
      <w:tr w14:paraId="1B6ED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21DB8F37">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Plan Test</w:t>
            </w:r>
          </w:p>
        </w:tc>
        <w:tc>
          <w:tcPr>
            <w:tcW w:w="1350" w:type="dxa"/>
            <w:shd w:val="clear" w:color="auto" w:fill="FFFFFF" w:themeFill="background1"/>
            <w:tcMar>
              <w:top w:w="72" w:type="dxa"/>
              <w:left w:w="156" w:type="dxa"/>
              <w:bottom w:w="72" w:type="dxa"/>
              <w:right w:w="156" w:type="dxa"/>
            </w:tcMar>
            <w:vAlign w:val="center"/>
          </w:tcPr>
          <w:p w14:paraId="18EF25A6">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20</w:t>
            </w:r>
          </w:p>
        </w:tc>
        <w:tc>
          <w:tcPr>
            <w:tcW w:w="1515" w:type="dxa"/>
            <w:shd w:val="clear" w:color="auto" w:fill="FFFFFF" w:themeFill="background1"/>
            <w:tcMar>
              <w:top w:w="72" w:type="dxa"/>
              <w:left w:w="156" w:type="dxa"/>
              <w:bottom w:w="72" w:type="dxa"/>
              <w:right w:w="156" w:type="dxa"/>
            </w:tcMar>
            <w:vAlign w:val="center"/>
          </w:tcPr>
          <w:p w14:paraId="03956CDA">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02 Jan 2025</w:t>
            </w:r>
          </w:p>
        </w:tc>
        <w:tc>
          <w:tcPr>
            <w:tcW w:w="1575" w:type="dxa"/>
            <w:shd w:val="clear" w:color="auto" w:fill="FFFFFF" w:themeFill="background1"/>
            <w:tcMar>
              <w:top w:w="72" w:type="dxa"/>
              <w:left w:w="156" w:type="dxa"/>
              <w:bottom w:w="72" w:type="dxa"/>
              <w:right w:w="156" w:type="dxa"/>
            </w:tcMar>
            <w:vAlign w:val="center"/>
          </w:tcPr>
          <w:p w14:paraId="0EAA313F">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03 Jan 2025</w:t>
            </w:r>
          </w:p>
        </w:tc>
        <w:tc>
          <w:tcPr>
            <w:tcW w:w="2326" w:type="dxa"/>
            <w:shd w:val="clear" w:color="auto" w:fill="FFFFFF" w:themeFill="background1"/>
            <w:tcMar>
              <w:top w:w="72" w:type="dxa"/>
              <w:left w:w="156" w:type="dxa"/>
              <w:bottom w:w="72" w:type="dxa"/>
              <w:right w:w="156" w:type="dxa"/>
            </w:tcMar>
            <w:vAlign w:val="center"/>
          </w:tcPr>
          <w:p w14:paraId="39D91D08">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Test Plan v1.0</w:t>
            </w:r>
          </w:p>
        </w:tc>
      </w:tr>
      <w:tr w14:paraId="2A59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0BE231E6">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Design Test</w:t>
            </w:r>
          </w:p>
        </w:tc>
        <w:tc>
          <w:tcPr>
            <w:tcW w:w="1350" w:type="dxa"/>
            <w:shd w:val="clear" w:color="auto" w:fill="FFFFFF" w:themeFill="background1"/>
            <w:tcMar>
              <w:top w:w="72" w:type="dxa"/>
              <w:left w:w="156" w:type="dxa"/>
              <w:bottom w:w="72" w:type="dxa"/>
              <w:right w:w="156" w:type="dxa"/>
            </w:tcMar>
            <w:vAlign w:val="center"/>
          </w:tcPr>
          <w:p w14:paraId="129497DD">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40</w:t>
            </w:r>
          </w:p>
        </w:tc>
        <w:tc>
          <w:tcPr>
            <w:tcW w:w="1515" w:type="dxa"/>
            <w:shd w:val="clear" w:color="auto" w:fill="FFFFFF" w:themeFill="background1"/>
            <w:tcMar>
              <w:top w:w="72" w:type="dxa"/>
              <w:left w:w="156" w:type="dxa"/>
              <w:bottom w:w="72" w:type="dxa"/>
              <w:right w:w="156" w:type="dxa"/>
            </w:tcMar>
            <w:vAlign w:val="center"/>
          </w:tcPr>
          <w:p w14:paraId="10964B34">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04 Jan 2025</w:t>
            </w:r>
          </w:p>
        </w:tc>
        <w:tc>
          <w:tcPr>
            <w:tcW w:w="1575" w:type="dxa"/>
            <w:shd w:val="clear" w:color="auto" w:fill="FFFFFF" w:themeFill="background1"/>
            <w:tcMar>
              <w:top w:w="72" w:type="dxa"/>
              <w:left w:w="156" w:type="dxa"/>
              <w:bottom w:w="72" w:type="dxa"/>
              <w:right w:w="156" w:type="dxa"/>
            </w:tcMar>
            <w:vAlign w:val="center"/>
          </w:tcPr>
          <w:p w14:paraId="5AABCAA7">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08 Jan 2025</w:t>
            </w:r>
          </w:p>
        </w:tc>
        <w:tc>
          <w:tcPr>
            <w:tcW w:w="2326" w:type="dxa"/>
            <w:shd w:val="clear" w:color="auto" w:fill="FFFFFF" w:themeFill="background1"/>
            <w:tcMar>
              <w:top w:w="72" w:type="dxa"/>
              <w:left w:w="156" w:type="dxa"/>
              <w:bottom w:w="72" w:type="dxa"/>
              <w:right w:w="156" w:type="dxa"/>
            </w:tcMar>
            <w:vAlign w:val="center"/>
          </w:tcPr>
          <w:p w14:paraId="4C036C6C">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Test Cases, Test Data</w:t>
            </w:r>
          </w:p>
        </w:tc>
      </w:tr>
      <w:tr w14:paraId="6EC38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10989868">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Develop Automated Tests</w:t>
            </w:r>
          </w:p>
        </w:tc>
        <w:tc>
          <w:tcPr>
            <w:tcW w:w="1350" w:type="dxa"/>
            <w:shd w:val="clear" w:color="auto" w:fill="FFFFFF" w:themeFill="background1"/>
            <w:tcMar>
              <w:top w:w="72" w:type="dxa"/>
              <w:left w:w="156" w:type="dxa"/>
              <w:bottom w:w="72" w:type="dxa"/>
              <w:right w:w="156" w:type="dxa"/>
            </w:tcMar>
            <w:vAlign w:val="center"/>
          </w:tcPr>
          <w:p w14:paraId="7F796758">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60</w:t>
            </w:r>
          </w:p>
        </w:tc>
        <w:tc>
          <w:tcPr>
            <w:tcW w:w="1515" w:type="dxa"/>
            <w:shd w:val="clear" w:color="auto" w:fill="FFFFFF" w:themeFill="background1"/>
            <w:tcMar>
              <w:top w:w="72" w:type="dxa"/>
              <w:left w:w="156" w:type="dxa"/>
              <w:bottom w:w="72" w:type="dxa"/>
              <w:right w:w="156" w:type="dxa"/>
            </w:tcMar>
            <w:vAlign w:val="center"/>
          </w:tcPr>
          <w:p w14:paraId="4C8069D3">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09 Jan 2025</w:t>
            </w:r>
          </w:p>
        </w:tc>
        <w:tc>
          <w:tcPr>
            <w:tcW w:w="1575" w:type="dxa"/>
            <w:shd w:val="clear" w:color="auto" w:fill="FFFFFF" w:themeFill="background1"/>
            <w:tcMar>
              <w:top w:w="72" w:type="dxa"/>
              <w:left w:w="156" w:type="dxa"/>
              <w:bottom w:w="72" w:type="dxa"/>
              <w:right w:w="156" w:type="dxa"/>
            </w:tcMar>
            <w:vAlign w:val="center"/>
          </w:tcPr>
          <w:p w14:paraId="293AA0C9">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12 Jan 2025</w:t>
            </w:r>
          </w:p>
        </w:tc>
        <w:tc>
          <w:tcPr>
            <w:tcW w:w="2326" w:type="dxa"/>
            <w:shd w:val="clear" w:color="auto" w:fill="FFFFFF" w:themeFill="background1"/>
            <w:tcMar>
              <w:top w:w="72" w:type="dxa"/>
              <w:left w:w="156" w:type="dxa"/>
              <w:bottom w:w="72" w:type="dxa"/>
              <w:right w:w="156" w:type="dxa"/>
            </w:tcMar>
            <w:vAlign w:val="center"/>
          </w:tcPr>
          <w:p w14:paraId="567764F3">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Unit &amp; Integration Tests</w:t>
            </w:r>
          </w:p>
        </w:tc>
      </w:tr>
      <w:tr w14:paraId="00F4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5DE498CE">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Execute Test</w:t>
            </w:r>
          </w:p>
        </w:tc>
        <w:tc>
          <w:tcPr>
            <w:tcW w:w="1350" w:type="dxa"/>
            <w:shd w:val="clear" w:color="auto" w:fill="FFFFFF" w:themeFill="background1"/>
            <w:tcMar>
              <w:top w:w="72" w:type="dxa"/>
              <w:left w:w="156" w:type="dxa"/>
              <w:bottom w:w="72" w:type="dxa"/>
              <w:right w:w="156" w:type="dxa"/>
            </w:tcMar>
            <w:vAlign w:val="center"/>
          </w:tcPr>
          <w:p w14:paraId="4BFA0F96">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40</w:t>
            </w:r>
          </w:p>
        </w:tc>
        <w:tc>
          <w:tcPr>
            <w:tcW w:w="1515" w:type="dxa"/>
            <w:shd w:val="clear" w:color="auto" w:fill="FFFFFF" w:themeFill="background1"/>
            <w:tcMar>
              <w:top w:w="72" w:type="dxa"/>
              <w:left w:w="156" w:type="dxa"/>
              <w:bottom w:w="72" w:type="dxa"/>
              <w:right w:w="156" w:type="dxa"/>
            </w:tcMar>
            <w:vAlign w:val="center"/>
          </w:tcPr>
          <w:p w14:paraId="5861D2E9">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13 Jan 2025</w:t>
            </w:r>
          </w:p>
        </w:tc>
        <w:tc>
          <w:tcPr>
            <w:tcW w:w="1575" w:type="dxa"/>
            <w:shd w:val="clear" w:color="auto" w:fill="FFFFFF" w:themeFill="background1"/>
            <w:tcMar>
              <w:top w:w="72" w:type="dxa"/>
              <w:left w:w="156" w:type="dxa"/>
              <w:bottom w:w="72" w:type="dxa"/>
              <w:right w:w="156" w:type="dxa"/>
            </w:tcMar>
            <w:vAlign w:val="center"/>
          </w:tcPr>
          <w:p w14:paraId="505CFC97">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14 Jan 2025</w:t>
            </w:r>
          </w:p>
        </w:tc>
        <w:tc>
          <w:tcPr>
            <w:tcW w:w="2326" w:type="dxa"/>
            <w:shd w:val="clear" w:color="auto" w:fill="FFFFFF" w:themeFill="background1"/>
            <w:tcMar>
              <w:top w:w="72" w:type="dxa"/>
              <w:left w:w="156" w:type="dxa"/>
              <w:bottom w:w="72" w:type="dxa"/>
              <w:right w:w="156" w:type="dxa"/>
            </w:tcMar>
            <w:vAlign w:val="center"/>
          </w:tcPr>
          <w:p w14:paraId="101FFB47">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Test Logs, Bug Reports</w:t>
            </w:r>
          </w:p>
        </w:tc>
      </w:tr>
      <w:tr w14:paraId="74F63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20C110F0">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Evaluate Test</w:t>
            </w:r>
          </w:p>
        </w:tc>
        <w:tc>
          <w:tcPr>
            <w:tcW w:w="1350" w:type="dxa"/>
            <w:shd w:val="clear" w:color="auto" w:fill="FFFFFF" w:themeFill="background1"/>
            <w:tcMar>
              <w:top w:w="72" w:type="dxa"/>
              <w:left w:w="156" w:type="dxa"/>
              <w:bottom w:w="72" w:type="dxa"/>
              <w:right w:w="156" w:type="dxa"/>
            </w:tcMar>
            <w:vAlign w:val="center"/>
          </w:tcPr>
          <w:p w14:paraId="3DB51BE6">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20</w:t>
            </w:r>
          </w:p>
        </w:tc>
        <w:tc>
          <w:tcPr>
            <w:tcW w:w="1515" w:type="dxa"/>
            <w:shd w:val="clear" w:color="auto" w:fill="FFFFFF" w:themeFill="background1"/>
            <w:tcMar>
              <w:top w:w="72" w:type="dxa"/>
              <w:left w:w="156" w:type="dxa"/>
              <w:bottom w:w="72" w:type="dxa"/>
              <w:right w:w="156" w:type="dxa"/>
            </w:tcMar>
            <w:vAlign w:val="center"/>
          </w:tcPr>
          <w:p w14:paraId="0F0746B7">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15 Jan 2025</w:t>
            </w:r>
          </w:p>
        </w:tc>
        <w:tc>
          <w:tcPr>
            <w:tcW w:w="1575" w:type="dxa"/>
            <w:shd w:val="clear" w:color="auto" w:fill="FFFFFF" w:themeFill="background1"/>
            <w:tcMar>
              <w:top w:w="72" w:type="dxa"/>
              <w:left w:w="156" w:type="dxa"/>
              <w:bottom w:w="72" w:type="dxa"/>
              <w:right w:w="156" w:type="dxa"/>
            </w:tcMar>
            <w:vAlign w:val="center"/>
          </w:tcPr>
          <w:p w14:paraId="629610DB">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15 Jan 2025</w:t>
            </w:r>
          </w:p>
        </w:tc>
        <w:tc>
          <w:tcPr>
            <w:tcW w:w="2326" w:type="dxa"/>
            <w:shd w:val="clear" w:color="auto" w:fill="FFFFFF" w:themeFill="background1"/>
            <w:tcMar>
              <w:top w:w="72" w:type="dxa"/>
              <w:left w:w="156" w:type="dxa"/>
              <w:bottom w:w="72" w:type="dxa"/>
              <w:right w:w="156" w:type="dxa"/>
            </w:tcMar>
            <w:vAlign w:val="center"/>
          </w:tcPr>
          <w:p w14:paraId="2CB196FD">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Test Summary Report</w:t>
            </w:r>
          </w:p>
        </w:tc>
      </w:tr>
      <w:tr w14:paraId="1DCFA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432ABC71">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Build 2 - Cart, Wishlist &amp; Checkout</w:t>
            </w:r>
          </w:p>
        </w:tc>
        <w:tc>
          <w:tcPr>
            <w:tcW w:w="1350" w:type="dxa"/>
            <w:shd w:val="clear" w:color="auto" w:fill="FFFFFF" w:themeFill="background1"/>
            <w:tcMar>
              <w:top w:w="72" w:type="dxa"/>
              <w:left w:w="156" w:type="dxa"/>
              <w:bottom w:w="72" w:type="dxa"/>
              <w:right w:w="156" w:type="dxa"/>
            </w:tcMar>
            <w:vAlign w:val="center"/>
          </w:tcPr>
          <w:p w14:paraId="4CE95B3A">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160</w:t>
            </w:r>
          </w:p>
        </w:tc>
        <w:tc>
          <w:tcPr>
            <w:tcW w:w="1515" w:type="dxa"/>
            <w:shd w:val="clear" w:color="auto" w:fill="FFFFFF" w:themeFill="background1"/>
            <w:tcMar>
              <w:top w:w="72" w:type="dxa"/>
              <w:left w:w="156" w:type="dxa"/>
              <w:bottom w:w="72" w:type="dxa"/>
              <w:right w:w="156" w:type="dxa"/>
            </w:tcMar>
            <w:vAlign w:val="center"/>
          </w:tcPr>
          <w:p w14:paraId="02504F38">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16 Jan 2025</w:t>
            </w:r>
          </w:p>
        </w:tc>
        <w:tc>
          <w:tcPr>
            <w:tcW w:w="1575" w:type="dxa"/>
            <w:shd w:val="clear" w:color="auto" w:fill="FFFFFF" w:themeFill="background1"/>
            <w:tcMar>
              <w:top w:w="72" w:type="dxa"/>
              <w:left w:w="156" w:type="dxa"/>
              <w:bottom w:w="72" w:type="dxa"/>
              <w:right w:w="156" w:type="dxa"/>
            </w:tcMar>
            <w:vAlign w:val="center"/>
          </w:tcPr>
          <w:p w14:paraId="003BE7AD">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31 Jan 2025</w:t>
            </w:r>
          </w:p>
        </w:tc>
        <w:tc>
          <w:tcPr>
            <w:tcW w:w="2326" w:type="dxa"/>
            <w:shd w:val="clear" w:color="auto" w:fill="FFFFFF" w:themeFill="background1"/>
            <w:tcMar>
              <w:top w:w="72" w:type="dxa"/>
              <w:left w:w="156" w:type="dxa"/>
              <w:bottom w:w="72" w:type="dxa"/>
              <w:right w:w="156" w:type="dxa"/>
            </w:tcMar>
            <w:vAlign w:val="center"/>
          </w:tcPr>
          <w:p w14:paraId="04D85275">
            <w:pPr>
              <w:keepNext w:val="0"/>
              <w:keepLines w:val="0"/>
              <w:pageBreakBefore w:val="0"/>
              <w:widowControl/>
              <w:shd w:val="clear" w:fill="FFFFFF" w:themeFill="background1"/>
              <w:kinsoku/>
              <w:wordWrap/>
              <w:overflowPunct/>
              <w:topLinePunct w:val="0"/>
              <w:autoSpaceDE/>
              <w:autoSpaceDN/>
              <w:bidi w:val="0"/>
              <w:adjustRightInd/>
              <w:snapToGrid/>
              <w:spacing w:line="360" w:lineRule="auto"/>
              <w:textAlignment w:val="auto"/>
              <w:rPr>
                <w:rFonts w:hint="default" w:ascii="Times New Roman" w:hAnsi="Times New Roman" w:eastAsia="Segoe UI" w:cs="Times New Roman"/>
                <w:b w:val="0"/>
                <w:bCs w:val="0"/>
                <w:i w:val="0"/>
                <w:iCs w:val="0"/>
                <w:caps w:val="0"/>
                <w:color w:val="1F2328"/>
                <w:spacing w:val="0"/>
                <w:sz w:val="20"/>
                <w:szCs w:val="20"/>
              </w:rPr>
            </w:pPr>
          </w:p>
        </w:tc>
      </w:tr>
      <w:tr w14:paraId="5A423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61FA92E0">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Plan Test</w:t>
            </w:r>
          </w:p>
        </w:tc>
        <w:tc>
          <w:tcPr>
            <w:tcW w:w="1350" w:type="dxa"/>
            <w:shd w:val="clear" w:color="auto" w:fill="FFFFFF" w:themeFill="background1"/>
            <w:tcMar>
              <w:top w:w="72" w:type="dxa"/>
              <w:left w:w="156" w:type="dxa"/>
              <w:bottom w:w="72" w:type="dxa"/>
              <w:right w:w="156" w:type="dxa"/>
            </w:tcMar>
            <w:vAlign w:val="center"/>
          </w:tcPr>
          <w:p w14:paraId="27FE04F9">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16</w:t>
            </w:r>
          </w:p>
        </w:tc>
        <w:tc>
          <w:tcPr>
            <w:tcW w:w="1515" w:type="dxa"/>
            <w:shd w:val="clear" w:color="auto" w:fill="FFFFFF" w:themeFill="background1"/>
            <w:tcMar>
              <w:top w:w="72" w:type="dxa"/>
              <w:left w:w="156" w:type="dxa"/>
              <w:bottom w:w="72" w:type="dxa"/>
              <w:right w:w="156" w:type="dxa"/>
            </w:tcMar>
            <w:vAlign w:val="center"/>
          </w:tcPr>
          <w:p w14:paraId="3F540CAE">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16 Jan 2025</w:t>
            </w:r>
          </w:p>
        </w:tc>
        <w:tc>
          <w:tcPr>
            <w:tcW w:w="1575" w:type="dxa"/>
            <w:shd w:val="clear" w:color="auto" w:fill="FFFFFF" w:themeFill="background1"/>
            <w:tcMar>
              <w:top w:w="72" w:type="dxa"/>
              <w:left w:w="156" w:type="dxa"/>
              <w:bottom w:w="72" w:type="dxa"/>
              <w:right w:w="156" w:type="dxa"/>
            </w:tcMar>
            <w:vAlign w:val="center"/>
          </w:tcPr>
          <w:p w14:paraId="61D7B216">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16 Jan 2025</w:t>
            </w:r>
          </w:p>
        </w:tc>
        <w:tc>
          <w:tcPr>
            <w:tcW w:w="2326" w:type="dxa"/>
            <w:shd w:val="clear" w:color="auto" w:fill="FFFFFF" w:themeFill="background1"/>
            <w:tcMar>
              <w:top w:w="72" w:type="dxa"/>
              <w:left w:w="156" w:type="dxa"/>
              <w:bottom w:w="72" w:type="dxa"/>
              <w:right w:w="156" w:type="dxa"/>
            </w:tcMar>
            <w:vAlign w:val="center"/>
          </w:tcPr>
          <w:p w14:paraId="40773F54">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Updated Test Plan</w:t>
            </w:r>
          </w:p>
        </w:tc>
      </w:tr>
      <w:tr w14:paraId="31AF3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7B1C9A23">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Design Test</w:t>
            </w:r>
          </w:p>
        </w:tc>
        <w:tc>
          <w:tcPr>
            <w:tcW w:w="1350" w:type="dxa"/>
            <w:shd w:val="clear" w:color="auto" w:fill="FFFFFF" w:themeFill="background1"/>
            <w:tcMar>
              <w:top w:w="72" w:type="dxa"/>
              <w:left w:w="156" w:type="dxa"/>
              <w:bottom w:w="72" w:type="dxa"/>
              <w:right w:w="156" w:type="dxa"/>
            </w:tcMar>
            <w:vAlign w:val="center"/>
          </w:tcPr>
          <w:p w14:paraId="14136A2C">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40</w:t>
            </w:r>
          </w:p>
        </w:tc>
        <w:tc>
          <w:tcPr>
            <w:tcW w:w="1515" w:type="dxa"/>
            <w:shd w:val="clear" w:color="auto" w:fill="FFFFFF" w:themeFill="background1"/>
            <w:tcMar>
              <w:top w:w="72" w:type="dxa"/>
              <w:left w:w="156" w:type="dxa"/>
              <w:bottom w:w="72" w:type="dxa"/>
              <w:right w:w="156" w:type="dxa"/>
            </w:tcMar>
            <w:vAlign w:val="center"/>
          </w:tcPr>
          <w:p w14:paraId="77D73C8D">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17 Jan 2025</w:t>
            </w:r>
          </w:p>
        </w:tc>
        <w:tc>
          <w:tcPr>
            <w:tcW w:w="1575" w:type="dxa"/>
            <w:shd w:val="clear" w:color="auto" w:fill="FFFFFF" w:themeFill="background1"/>
            <w:tcMar>
              <w:top w:w="72" w:type="dxa"/>
              <w:left w:w="156" w:type="dxa"/>
              <w:bottom w:w="72" w:type="dxa"/>
              <w:right w:w="156" w:type="dxa"/>
            </w:tcMar>
            <w:vAlign w:val="center"/>
          </w:tcPr>
          <w:p w14:paraId="7376C099">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20 Jan 2025</w:t>
            </w:r>
          </w:p>
        </w:tc>
        <w:tc>
          <w:tcPr>
            <w:tcW w:w="2326" w:type="dxa"/>
            <w:shd w:val="clear" w:color="auto" w:fill="FFFFFF" w:themeFill="background1"/>
            <w:tcMar>
              <w:top w:w="72" w:type="dxa"/>
              <w:left w:w="156" w:type="dxa"/>
              <w:bottom w:w="72" w:type="dxa"/>
              <w:right w:w="156" w:type="dxa"/>
            </w:tcMar>
            <w:vAlign w:val="center"/>
          </w:tcPr>
          <w:p w14:paraId="0FDCC838">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Test Cases</w:t>
            </w:r>
          </w:p>
        </w:tc>
      </w:tr>
      <w:tr w14:paraId="092C4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7EA1C1BF">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Develop Automated Tests</w:t>
            </w:r>
          </w:p>
        </w:tc>
        <w:tc>
          <w:tcPr>
            <w:tcW w:w="1350" w:type="dxa"/>
            <w:shd w:val="clear" w:color="auto" w:fill="FFFFFF" w:themeFill="background1"/>
            <w:tcMar>
              <w:top w:w="72" w:type="dxa"/>
              <w:left w:w="156" w:type="dxa"/>
              <w:bottom w:w="72" w:type="dxa"/>
              <w:right w:w="156" w:type="dxa"/>
            </w:tcMar>
            <w:vAlign w:val="center"/>
          </w:tcPr>
          <w:p w14:paraId="7308ECAC">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56</w:t>
            </w:r>
          </w:p>
        </w:tc>
        <w:tc>
          <w:tcPr>
            <w:tcW w:w="1515" w:type="dxa"/>
            <w:shd w:val="clear" w:color="auto" w:fill="FFFFFF" w:themeFill="background1"/>
            <w:tcMar>
              <w:top w:w="72" w:type="dxa"/>
              <w:left w:w="156" w:type="dxa"/>
              <w:bottom w:w="72" w:type="dxa"/>
              <w:right w:w="156" w:type="dxa"/>
            </w:tcMar>
            <w:vAlign w:val="center"/>
          </w:tcPr>
          <w:p w14:paraId="379BFD40">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21 Jan 2025</w:t>
            </w:r>
          </w:p>
        </w:tc>
        <w:tc>
          <w:tcPr>
            <w:tcW w:w="1575" w:type="dxa"/>
            <w:shd w:val="clear" w:color="auto" w:fill="FFFFFF" w:themeFill="background1"/>
            <w:tcMar>
              <w:top w:w="72" w:type="dxa"/>
              <w:left w:w="156" w:type="dxa"/>
              <w:bottom w:w="72" w:type="dxa"/>
              <w:right w:w="156" w:type="dxa"/>
            </w:tcMar>
            <w:vAlign w:val="center"/>
          </w:tcPr>
          <w:p w14:paraId="671E8001">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25 Jan 2025</w:t>
            </w:r>
          </w:p>
        </w:tc>
        <w:tc>
          <w:tcPr>
            <w:tcW w:w="2326" w:type="dxa"/>
            <w:shd w:val="clear" w:color="auto" w:fill="FFFFFF" w:themeFill="background1"/>
            <w:tcMar>
              <w:top w:w="72" w:type="dxa"/>
              <w:left w:w="156" w:type="dxa"/>
              <w:bottom w:w="72" w:type="dxa"/>
              <w:right w:w="156" w:type="dxa"/>
            </w:tcMar>
            <w:vAlign w:val="center"/>
          </w:tcPr>
          <w:p w14:paraId="5DCBB9B3">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E2E Test Scripts</w:t>
            </w:r>
          </w:p>
        </w:tc>
      </w:tr>
      <w:tr w14:paraId="45D82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7257E7BE">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Execute Test</w:t>
            </w:r>
          </w:p>
        </w:tc>
        <w:tc>
          <w:tcPr>
            <w:tcW w:w="1350" w:type="dxa"/>
            <w:shd w:val="clear" w:color="auto" w:fill="FFFFFF" w:themeFill="background1"/>
            <w:tcMar>
              <w:top w:w="72" w:type="dxa"/>
              <w:left w:w="156" w:type="dxa"/>
              <w:bottom w:w="72" w:type="dxa"/>
              <w:right w:w="156" w:type="dxa"/>
            </w:tcMar>
            <w:vAlign w:val="center"/>
          </w:tcPr>
          <w:p w14:paraId="25E24633">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32</w:t>
            </w:r>
          </w:p>
        </w:tc>
        <w:tc>
          <w:tcPr>
            <w:tcW w:w="1515" w:type="dxa"/>
            <w:shd w:val="clear" w:color="auto" w:fill="FFFFFF" w:themeFill="background1"/>
            <w:tcMar>
              <w:top w:w="72" w:type="dxa"/>
              <w:left w:w="156" w:type="dxa"/>
              <w:bottom w:w="72" w:type="dxa"/>
              <w:right w:w="156" w:type="dxa"/>
            </w:tcMar>
            <w:vAlign w:val="center"/>
          </w:tcPr>
          <w:p w14:paraId="797882F2">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26 Jan 2025</w:t>
            </w:r>
          </w:p>
        </w:tc>
        <w:tc>
          <w:tcPr>
            <w:tcW w:w="1575" w:type="dxa"/>
            <w:shd w:val="clear" w:color="auto" w:fill="FFFFFF" w:themeFill="background1"/>
            <w:tcMar>
              <w:top w:w="72" w:type="dxa"/>
              <w:left w:w="156" w:type="dxa"/>
              <w:bottom w:w="72" w:type="dxa"/>
              <w:right w:w="156" w:type="dxa"/>
            </w:tcMar>
            <w:vAlign w:val="center"/>
          </w:tcPr>
          <w:p w14:paraId="78888A3A">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29 Jan 2025</w:t>
            </w:r>
          </w:p>
        </w:tc>
        <w:tc>
          <w:tcPr>
            <w:tcW w:w="2326" w:type="dxa"/>
            <w:shd w:val="clear" w:color="auto" w:fill="FFFFFF" w:themeFill="background1"/>
            <w:tcMar>
              <w:top w:w="72" w:type="dxa"/>
              <w:left w:w="156" w:type="dxa"/>
              <w:bottom w:w="72" w:type="dxa"/>
              <w:right w:w="156" w:type="dxa"/>
            </w:tcMar>
            <w:vAlign w:val="center"/>
          </w:tcPr>
          <w:p w14:paraId="29EF6811">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Test Logs</w:t>
            </w:r>
          </w:p>
        </w:tc>
      </w:tr>
      <w:tr w14:paraId="30FAD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1D93AFC6">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Evaluate Test</w:t>
            </w:r>
          </w:p>
        </w:tc>
        <w:tc>
          <w:tcPr>
            <w:tcW w:w="1350" w:type="dxa"/>
            <w:shd w:val="clear" w:color="auto" w:fill="FFFFFF" w:themeFill="background1"/>
            <w:tcMar>
              <w:top w:w="72" w:type="dxa"/>
              <w:left w:w="156" w:type="dxa"/>
              <w:bottom w:w="72" w:type="dxa"/>
              <w:right w:w="156" w:type="dxa"/>
            </w:tcMar>
            <w:vAlign w:val="center"/>
          </w:tcPr>
          <w:p w14:paraId="5FF3D270">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16</w:t>
            </w:r>
          </w:p>
        </w:tc>
        <w:tc>
          <w:tcPr>
            <w:tcW w:w="1515" w:type="dxa"/>
            <w:shd w:val="clear" w:color="auto" w:fill="FFFFFF" w:themeFill="background1"/>
            <w:tcMar>
              <w:top w:w="72" w:type="dxa"/>
              <w:left w:w="156" w:type="dxa"/>
              <w:bottom w:w="72" w:type="dxa"/>
              <w:right w:w="156" w:type="dxa"/>
            </w:tcMar>
            <w:vAlign w:val="center"/>
          </w:tcPr>
          <w:p w14:paraId="4A206969">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30 Jan 2025</w:t>
            </w:r>
          </w:p>
        </w:tc>
        <w:tc>
          <w:tcPr>
            <w:tcW w:w="1575" w:type="dxa"/>
            <w:shd w:val="clear" w:color="auto" w:fill="FFFFFF" w:themeFill="background1"/>
            <w:tcMar>
              <w:top w:w="72" w:type="dxa"/>
              <w:left w:w="156" w:type="dxa"/>
              <w:bottom w:w="72" w:type="dxa"/>
              <w:right w:w="156" w:type="dxa"/>
            </w:tcMar>
            <w:vAlign w:val="center"/>
          </w:tcPr>
          <w:p w14:paraId="5DDF5E8C">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31 Jan 2025</w:t>
            </w:r>
          </w:p>
        </w:tc>
        <w:tc>
          <w:tcPr>
            <w:tcW w:w="2326" w:type="dxa"/>
            <w:shd w:val="clear" w:color="auto" w:fill="FFFFFF" w:themeFill="background1"/>
            <w:tcMar>
              <w:top w:w="72" w:type="dxa"/>
              <w:left w:w="156" w:type="dxa"/>
              <w:bottom w:w="72" w:type="dxa"/>
              <w:right w:w="156" w:type="dxa"/>
            </w:tcMar>
            <w:vAlign w:val="center"/>
          </w:tcPr>
          <w:p w14:paraId="3A7551E0">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Test Report</w:t>
            </w:r>
          </w:p>
        </w:tc>
      </w:tr>
      <w:tr w14:paraId="41447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3AAFC984">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Build 3 - Orders &amp; Admin Features</w:t>
            </w:r>
          </w:p>
        </w:tc>
        <w:tc>
          <w:tcPr>
            <w:tcW w:w="1350" w:type="dxa"/>
            <w:shd w:val="clear" w:color="auto" w:fill="FFFFFF" w:themeFill="background1"/>
            <w:tcMar>
              <w:top w:w="72" w:type="dxa"/>
              <w:left w:w="156" w:type="dxa"/>
              <w:bottom w:w="72" w:type="dxa"/>
              <w:right w:w="156" w:type="dxa"/>
            </w:tcMar>
            <w:vAlign w:val="center"/>
          </w:tcPr>
          <w:p w14:paraId="2A26AE0B">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140</w:t>
            </w:r>
          </w:p>
        </w:tc>
        <w:tc>
          <w:tcPr>
            <w:tcW w:w="1515" w:type="dxa"/>
            <w:shd w:val="clear" w:color="auto" w:fill="FFFFFF" w:themeFill="background1"/>
            <w:tcMar>
              <w:top w:w="72" w:type="dxa"/>
              <w:left w:w="156" w:type="dxa"/>
              <w:bottom w:w="72" w:type="dxa"/>
              <w:right w:w="156" w:type="dxa"/>
            </w:tcMar>
            <w:vAlign w:val="center"/>
          </w:tcPr>
          <w:p w14:paraId="5B7B6285">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01 Feb 2025</w:t>
            </w:r>
          </w:p>
        </w:tc>
        <w:tc>
          <w:tcPr>
            <w:tcW w:w="1575" w:type="dxa"/>
            <w:shd w:val="clear" w:color="auto" w:fill="FFFFFF" w:themeFill="background1"/>
            <w:tcMar>
              <w:top w:w="72" w:type="dxa"/>
              <w:left w:w="156" w:type="dxa"/>
              <w:bottom w:w="72" w:type="dxa"/>
              <w:right w:w="156" w:type="dxa"/>
            </w:tcMar>
            <w:vAlign w:val="center"/>
          </w:tcPr>
          <w:p w14:paraId="092B8813">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15 Feb 2025</w:t>
            </w:r>
          </w:p>
        </w:tc>
        <w:tc>
          <w:tcPr>
            <w:tcW w:w="2326" w:type="dxa"/>
            <w:shd w:val="clear" w:color="auto" w:fill="FFFFFF" w:themeFill="background1"/>
            <w:tcMar>
              <w:top w:w="72" w:type="dxa"/>
              <w:left w:w="156" w:type="dxa"/>
              <w:bottom w:w="72" w:type="dxa"/>
              <w:right w:w="156" w:type="dxa"/>
            </w:tcMar>
            <w:vAlign w:val="center"/>
          </w:tcPr>
          <w:p w14:paraId="7857DBAE">
            <w:pPr>
              <w:keepNext w:val="0"/>
              <w:keepLines w:val="0"/>
              <w:pageBreakBefore w:val="0"/>
              <w:widowControl/>
              <w:shd w:val="clear" w:fill="FFFFFF" w:themeFill="background1"/>
              <w:kinsoku/>
              <w:wordWrap/>
              <w:overflowPunct/>
              <w:topLinePunct w:val="0"/>
              <w:autoSpaceDE/>
              <w:autoSpaceDN/>
              <w:bidi w:val="0"/>
              <w:adjustRightInd/>
              <w:snapToGrid/>
              <w:spacing w:line="360" w:lineRule="auto"/>
              <w:textAlignment w:val="auto"/>
              <w:rPr>
                <w:rFonts w:hint="default" w:ascii="Times New Roman" w:hAnsi="Times New Roman" w:eastAsia="Segoe UI" w:cs="Times New Roman"/>
                <w:b w:val="0"/>
                <w:bCs w:val="0"/>
                <w:i w:val="0"/>
                <w:iCs w:val="0"/>
                <w:caps w:val="0"/>
                <w:color w:val="1F2328"/>
                <w:spacing w:val="0"/>
                <w:sz w:val="20"/>
                <w:szCs w:val="20"/>
              </w:rPr>
            </w:pPr>
          </w:p>
        </w:tc>
      </w:tr>
      <w:tr w14:paraId="4C67D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22C7602D">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Plan Test</w:t>
            </w:r>
          </w:p>
        </w:tc>
        <w:tc>
          <w:tcPr>
            <w:tcW w:w="1350" w:type="dxa"/>
            <w:shd w:val="clear" w:color="auto" w:fill="FFFFFF" w:themeFill="background1"/>
            <w:tcMar>
              <w:top w:w="72" w:type="dxa"/>
              <w:left w:w="156" w:type="dxa"/>
              <w:bottom w:w="72" w:type="dxa"/>
              <w:right w:w="156" w:type="dxa"/>
            </w:tcMar>
            <w:vAlign w:val="center"/>
          </w:tcPr>
          <w:p w14:paraId="6FE23C2C">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12</w:t>
            </w:r>
          </w:p>
        </w:tc>
        <w:tc>
          <w:tcPr>
            <w:tcW w:w="1515" w:type="dxa"/>
            <w:shd w:val="clear" w:color="auto" w:fill="FFFFFF" w:themeFill="background1"/>
            <w:tcMar>
              <w:top w:w="72" w:type="dxa"/>
              <w:left w:w="156" w:type="dxa"/>
              <w:bottom w:w="72" w:type="dxa"/>
              <w:right w:w="156" w:type="dxa"/>
            </w:tcMar>
            <w:vAlign w:val="center"/>
          </w:tcPr>
          <w:p w14:paraId="70BD4D8E">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01 Feb 2025</w:t>
            </w:r>
          </w:p>
        </w:tc>
        <w:tc>
          <w:tcPr>
            <w:tcW w:w="1575" w:type="dxa"/>
            <w:shd w:val="clear" w:color="auto" w:fill="FFFFFF" w:themeFill="background1"/>
            <w:tcMar>
              <w:top w:w="72" w:type="dxa"/>
              <w:left w:w="156" w:type="dxa"/>
              <w:bottom w:w="72" w:type="dxa"/>
              <w:right w:w="156" w:type="dxa"/>
            </w:tcMar>
            <w:vAlign w:val="center"/>
          </w:tcPr>
          <w:p w14:paraId="4E8B0CAC">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01 Feb 2025</w:t>
            </w:r>
          </w:p>
        </w:tc>
        <w:tc>
          <w:tcPr>
            <w:tcW w:w="2326" w:type="dxa"/>
            <w:shd w:val="clear" w:color="auto" w:fill="FFFFFF" w:themeFill="background1"/>
            <w:tcMar>
              <w:top w:w="72" w:type="dxa"/>
              <w:left w:w="156" w:type="dxa"/>
              <w:bottom w:w="72" w:type="dxa"/>
              <w:right w:w="156" w:type="dxa"/>
            </w:tcMar>
            <w:vAlign w:val="center"/>
          </w:tcPr>
          <w:p w14:paraId="41243855">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Test Plan Update</w:t>
            </w:r>
          </w:p>
        </w:tc>
      </w:tr>
      <w:tr w14:paraId="1AE8A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5FB72268">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Design Test</w:t>
            </w:r>
          </w:p>
        </w:tc>
        <w:tc>
          <w:tcPr>
            <w:tcW w:w="1350" w:type="dxa"/>
            <w:shd w:val="clear" w:color="auto" w:fill="FFFFFF" w:themeFill="background1"/>
            <w:tcMar>
              <w:top w:w="72" w:type="dxa"/>
              <w:left w:w="156" w:type="dxa"/>
              <w:bottom w:w="72" w:type="dxa"/>
              <w:right w:w="156" w:type="dxa"/>
            </w:tcMar>
            <w:vAlign w:val="center"/>
          </w:tcPr>
          <w:p w14:paraId="23FDC3BD">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32</w:t>
            </w:r>
          </w:p>
        </w:tc>
        <w:tc>
          <w:tcPr>
            <w:tcW w:w="1515" w:type="dxa"/>
            <w:shd w:val="clear" w:color="auto" w:fill="FFFFFF" w:themeFill="background1"/>
            <w:tcMar>
              <w:top w:w="72" w:type="dxa"/>
              <w:left w:w="156" w:type="dxa"/>
              <w:bottom w:w="72" w:type="dxa"/>
              <w:right w:w="156" w:type="dxa"/>
            </w:tcMar>
            <w:vAlign w:val="center"/>
          </w:tcPr>
          <w:p w14:paraId="66912159">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02 Feb 2025</w:t>
            </w:r>
          </w:p>
        </w:tc>
        <w:tc>
          <w:tcPr>
            <w:tcW w:w="1575" w:type="dxa"/>
            <w:shd w:val="clear" w:color="auto" w:fill="FFFFFF" w:themeFill="background1"/>
            <w:tcMar>
              <w:top w:w="72" w:type="dxa"/>
              <w:left w:w="156" w:type="dxa"/>
              <w:bottom w:w="72" w:type="dxa"/>
              <w:right w:w="156" w:type="dxa"/>
            </w:tcMar>
            <w:vAlign w:val="center"/>
          </w:tcPr>
          <w:p w14:paraId="7DCD1E81">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05 Feb 2025</w:t>
            </w:r>
          </w:p>
        </w:tc>
        <w:tc>
          <w:tcPr>
            <w:tcW w:w="2326" w:type="dxa"/>
            <w:shd w:val="clear" w:color="auto" w:fill="FFFFFF" w:themeFill="background1"/>
            <w:tcMar>
              <w:top w:w="72" w:type="dxa"/>
              <w:left w:w="156" w:type="dxa"/>
              <w:bottom w:w="72" w:type="dxa"/>
              <w:right w:w="156" w:type="dxa"/>
            </w:tcMar>
            <w:vAlign w:val="center"/>
          </w:tcPr>
          <w:p w14:paraId="76B3BBFA">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Admin Test Cases</w:t>
            </w:r>
          </w:p>
        </w:tc>
      </w:tr>
      <w:tr w14:paraId="49F48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16E324EF">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Develop Automated Tests</w:t>
            </w:r>
          </w:p>
        </w:tc>
        <w:tc>
          <w:tcPr>
            <w:tcW w:w="1350" w:type="dxa"/>
            <w:shd w:val="clear" w:color="auto" w:fill="FFFFFF" w:themeFill="background1"/>
            <w:tcMar>
              <w:top w:w="72" w:type="dxa"/>
              <w:left w:w="156" w:type="dxa"/>
              <w:bottom w:w="72" w:type="dxa"/>
              <w:right w:w="156" w:type="dxa"/>
            </w:tcMar>
            <w:vAlign w:val="center"/>
          </w:tcPr>
          <w:p w14:paraId="39C06A75">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48</w:t>
            </w:r>
          </w:p>
        </w:tc>
        <w:tc>
          <w:tcPr>
            <w:tcW w:w="1515" w:type="dxa"/>
            <w:shd w:val="clear" w:color="auto" w:fill="FFFFFF" w:themeFill="background1"/>
            <w:tcMar>
              <w:top w:w="72" w:type="dxa"/>
              <w:left w:w="156" w:type="dxa"/>
              <w:bottom w:w="72" w:type="dxa"/>
              <w:right w:w="156" w:type="dxa"/>
            </w:tcMar>
            <w:vAlign w:val="center"/>
          </w:tcPr>
          <w:p w14:paraId="4208EC9F">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06 Feb 2025</w:t>
            </w:r>
          </w:p>
        </w:tc>
        <w:tc>
          <w:tcPr>
            <w:tcW w:w="1575" w:type="dxa"/>
            <w:shd w:val="clear" w:color="auto" w:fill="FFFFFF" w:themeFill="background1"/>
            <w:tcMar>
              <w:top w:w="72" w:type="dxa"/>
              <w:left w:w="156" w:type="dxa"/>
              <w:bottom w:w="72" w:type="dxa"/>
              <w:right w:w="156" w:type="dxa"/>
            </w:tcMar>
            <w:vAlign w:val="center"/>
          </w:tcPr>
          <w:p w14:paraId="74EA4EE8">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10 Feb 2025</w:t>
            </w:r>
          </w:p>
        </w:tc>
        <w:tc>
          <w:tcPr>
            <w:tcW w:w="2326" w:type="dxa"/>
            <w:shd w:val="clear" w:color="auto" w:fill="FFFFFF" w:themeFill="background1"/>
            <w:tcMar>
              <w:top w:w="72" w:type="dxa"/>
              <w:left w:w="156" w:type="dxa"/>
              <w:bottom w:w="72" w:type="dxa"/>
              <w:right w:w="156" w:type="dxa"/>
            </w:tcMar>
            <w:vAlign w:val="center"/>
          </w:tcPr>
          <w:p w14:paraId="4A180921">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Admin Tests</w:t>
            </w:r>
          </w:p>
        </w:tc>
      </w:tr>
      <w:tr w14:paraId="4EB6E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45FB4F42">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Execute Test</w:t>
            </w:r>
          </w:p>
        </w:tc>
        <w:tc>
          <w:tcPr>
            <w:tcW w:w="1350" w:type="dxa"/>
            <w:shd w:val="clear" w:color="auto" w:fill="FFFFFF" w:themeFill="background1"/>
            <w:tcMar>
              <w:top w:w="72" w:type="dxa"/>
              <w:left w:w="156" w:type="dxa"/>
              <w:bottom w:w="72" w:type="dxa"/>
              <w:right w:w="156" w:type="dxa"/>
            </w:tcMar>
            <w:vAlign w:val="center"/>
          </w:tcPr>
          <w:p w14:paraId="7C4BD197">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32</w:t>
            </w:r>
          </w:p>
        </w:tc>
        <w:tc>
          <w:tcPr>
            <w:tcW w:w="1515" w:type="dxa"/>
            <w:shd w:val="clear" w:color="auto" w:fill="FFFFFF" w:themeFill="background1"/>
            <w:tcMar>
              <w:top w:w="72" w:type="dxa"/>
              <w:left w:w="156" w:type="dxa"/>
              <w:bottom w:w="72" w:type="dxa"/>
              <w:right w:w="156" w:type="dxa"/>
            </w:tcMar>
            <w:vAlign w:val="center"/>
          </w:tcPr>
          <w:p w14:paraId="3BB182FA">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11 Feb 2025</w:t>
            </w:r>
          </w:p>
        </w:tc>
        <w:tc>
          <w:tcPr>
            <w:tcW w:w="1575" w:type="dxa"/>
            <w:shd w:val="clear" w:color="auto" w:fill="FFFFFF" w:themeFill="background1"/>
            <w:tcMar>
              <w:top w:w="72" w:type="dxa"/>
              <w:left w:w="156" w:type="dxa"/>
              <w:bottom w:w="72" w:type="dxa"/>
              <w:right w:w="156" w:type="dxa"/>
            </w:tcMar>
            <w:vAlign w:val="center"/>
          </w:tcPr>
          <w:p w14:paraId="1275AA07">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13 Feb 2025</w:t>
            </w:r>
          </w:p>
        </w:tc>
        <w:tc>
          <w:tcPr>
            <w:tcW w:w="2326" w:type="dxa"/>
            <w:shd w:val="clear" w:color="auto" w:fill="FFFFFF" w:themeFill="background1"/>
            <w:tcMar>
              <w:top w:w="72" w:type="dxa"/>
              <w:left w:w="156" w:type="dxa"/>
              <w:bottom w:w="72" w:type="dxa"/>
              <w:right w:w="156" w:type="dxa"/>
            </w:tcMar>
            <w:vAlign w:val="center"/>
          </w:tcPr>
          <w:p w14:paraId="6A6850E3">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Test Execution</w:t>
            </w:r>
          </w:p>
        </w:tc>
      </w:tr>
      <w:tr w14:paraId="0C2F8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703E870E">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Evaluate Test</w:t>
            </w:r>
          </w:p>
        </w:tc>
        <w:tc>
          <w:tcPr>
            <w:tcW w:w="1350" w:type="dxa"/>
            <w:shd w:val="clear" w:color="auto" w:fill="FFFFFF" w:themeFill="background1"/>
            <w:tcMar>
              <w:top w:w="72" w:type="dxa"/>
              <w:left w:w="156" w:type="dxa"/>
              <w:bottom w:w="72" w:type="dxa"/>
              <w:right w:w="156" w:type="dxa"/>
            </w:tcMar>
            <w:vAlign w:val="center"/>
          </w:tcPr>
          <w:p w14:paraId="181B862A">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16</w:t>
            </w:r>
          </w:p>
        </w:tc>
        <w:tc>
          <w:tcPr>
            <w:tcW w:w="1515" w:type="dxa"/>
            <w:shd w:val="clear" w:color="auto" w:fill="FFFFFF" w:themeFill="background1"/>
            <w:tcMar>
              <w:top w:w="72" w:type="dxa"/>
              <w:left w:w="156" w:type="dxa"/>
              <w:bottom w:w="72" w:type="dxa"/>
              <w:right w:w="156" w:type="dxa"/>
            </w:tcMar>
            <w:vAlign w:val="center"/>
          </w:tcPr>
          <w:p w14:paraId="3A057EB5">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14 Feb 2025</w:t>
            </w:r>
          </w:p>
        </w:tc>
        <w:tc>
          <w:tcPr>
            <w:tcW w:w="1575" w:type="dxa"/>
            <w:shd w:val="clear" w:color="auto" w:fill="FFFFFF" w:themeFill="background1"/>
            <w:tcMar>
              <w:top w:w="72" w:type="dxa"/>
              <w:left w:w="156" w:type="dxa"/>
              <w:bottom w:w="72" w:type="dxa"/>
              <w:right w:w="156" w:type="dxa"/>
            </w:tcMar>
            <w:vAlign w:val="center"/>
          </w:tcPr>
          <w:p w14:paraId="64C9C097">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15 Feb 2025</w:t>
            </w:r>
          </w:p>
        </w:tc>
        <w:tc>
          <w:tcPr>
            <w:tcW w:w="2326" w:type="dxa"/>
            <w:shd w:val="clear" w:color="auto" w:fill="FFFFFF" w:themeFill="background1"/>
            <w:tcMar>
              <w:top w:w="72" w:type="dxa"/>
              <w:left w:w="156" w:type="dxa"/>
              <w:bottom w:w="72" w:type="dxa"/>
              <w:right w:w="156" w:type="dxa"/>
            </w:tcMar>
            <w:vAlign w:val="center"/>
          </w:tcPr>
          <w:p w14:paraId="7A7B5619">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Build 3 Report</w:t>
            </w:r>
          </w:p>
        </w:tc>
      </w:tr>
      <w:tr w14:paraId="01F96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6DBB8FF5">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Release Candidate 1</w:t>
            </w:r>
          </w:p>
        </w:tc>
        <w:tc>
          <w:tcPr>
            <w:tcW w:w="1350" w:type="dxa"/>
            <w:shd w:val="clear" w:color="auto" w:fill="FFFFFF" w:themeFill="background1"/>
            <w:tcMar>
              <w:top w:w="72" w:type="dxa"/>
              <w:left w:w="156" w:type="dxa"/>
              <w:bottom w:w="72" w:type="dxa"/>
              <w:right w:w="156" w:type="dxa"/>
            </w:tcMar>
            <w:vAlign w:val="center"/>
          </w:tcPr>
          <w:p w14:paraId="2891C462">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80</w:t>
            </w:r>
          </w:p>
        </w:tc>
        <w:tc>
          <w:tcPr>
            <w:tcW w:w="1515" w:type="dxa"/>
            <w:shd w:val="clear" w:color="auto" w:fill="FFFFFF" w:themeFill="background1"/>
            <w:tcMar>
              <w:top w:w="72" w:type="dxa"/>
              <w:left w:w="156" w:type="dxa"/>
              <w:bottom w:w="72" w:type="dxa"/>
              <w:right w:w="156" w:type="dxa"/>
            </w:tcMar>
            <w:vAlign w:val="center"/>
          </w:tcPr>
          <w:p w14:paraId="45817533">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16 Feb 2025</w:t>
            </w:r>
          </w:p>
        </w:tc>
        <w:tc>
          <w:tcPr>
            <w:tcW w:w="1575" w:type="dxa"/>
            <w:shd w:val="clear" w:color="auto" w:fill="FFFFFF" w:themeFill="background1"/>
            <w:tcMar>
              <w:top w:w="72" w:type="dxa"/>
              <w:left w:w="156" w:type="dxa"/>
              <w:bottom w:w="72" w:type="dxa"/>
              <w:right w:w="156" w:type="dxa"/>
            </w:tcMar>
            <w:vAlign w:val="center"/>
          </w:tcPr>
          <w:p w14:paraId="07940D27">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22 Feb 2025</w:t>
            </w:r>
          </w:p>
        </w:tc>
        <w:tc>
          <w:tcPr>
            <w:tcW w:w="2326" w:type="dxa"/>
            <w:shd w:val="clear" w:color="auto" w:fill="FFFFFF" w:themeFill="background1"/>
            <w:tcMar>
              <w:top w:w="72" w:type="dxa"/>
              <w:left w:w="156" w:type="dxa"/>
              <w:bottom w:w="72" w:type="dxa"/>
              <w:right w:w="156" w:type="dxa"/>
            </w:tcMar>
            <w:vAlign w:val="center"/>
          </w:tcPr>
          <w:p w14:paraId="55158899">
            <w:pPr>
              <w:keepNext w:val="0"/>
              <w:keepLines w:val="0"/>
              <w:pageBreakBefore w:val="0"/>
              <w:widowControl/>
              <w:shd w:val="clear" w:fill="FFFFFF" w:themeFill="background1"/>
              <w:kinsoku/>
              <w:wordWrap/>
              <w:overflowPunct/>
              <w:topLinePunct w:val="0"/>
              <w:autoSpaceDE/>
              <w:autoSpaceDN/>
              <w:bidi w:val="0"/>
              <w:adjustRightInd/>
              <w:snapToGrid/>
              <w:spacing w:line="360" w:lineRule="auto"/>
              <w:textAlignment w:val="auto"/>
              <w:rPr>
                <w:rFonts w:hint="default" w:ascii="Times New Roman" w:hAnsi="Times New Roman" w:eastAsia="Segoe UI" w:cs="Times New Roman"/>
                <w:b w:val="0"/>
                <w:bCs w:val="0"/>
                <w:i w:val="0"/>
                <w:iCs w:val="0"/>
                <w:caps w:val="0"/>
                <w:color w:val="1F2328"/>
                <w:spacing w:val="0"/>
                <w:sz w:val="20"/>
                <w:szCs w:val="20"/>
              </w:rPr>
            </w:pPr>
          </w:p>
        </w:tc>
      </w:tr>
      <w:tr w14:paraId="1D75D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410BA57A">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Full Regression Testing</w:t>
            </w:r>
          </w:p>
        </w:tc>
        <w:tc>
          <w:tcPr>
            <w:tcW w:w="1350" w:type="dxa"/>
            <w:shd w:val="clear" w:color="auto" w:fill="FFFFFF" w:themeFill="background1"/>
            <w:tcMar>
              <w:top w:w="72" w:type="dxa"/>
              <w:left w:w="156" w:type="dxa"/>
              <w:bottom w:w="72" w:type="dxa"/>
              <w:right w:w="156" w:type="dxa"/>
            </w:tcMar>
            <w:vAlign w:val="center"/>
          </w:tcPr>
          <w:p w14:paraId="306CF607">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40</w:t>
            </w:r>
          </w:p>
        </w:tc>
        <w:tc>
          <w:tcPr>
            <w:tcW w:w="1515" w:type="dxa"/>
            <w:shd w:val="clear" w:color="auto" w:fill="FFFFFF" w:themeFill="background1"/>
            <w:tcMar>
              <w:top w:w="72" w:type="dxa"/>
              <w:left w:w="156" w:type="dxa"/>
              <w:bottom w:w="72" w:type="dxa"/>
              <w:right w:w="156" w:type="dxa"/>
            </w:tcMar>
            <w:vAlign w:val="center"/>
          </w:tcPr>
          <w:p w14:paraId="29199D9C">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16 Feb 2025</w:t>
            </w:r>
          </w:p>
        </w:tc>
        <w:tc>
          <w:tcPr>
            <w:tcW w:w="1575" w:type="dxa"/>
            <w:shd w:val="clear" w:color="auto" w:fill="FFFFFF" w:themeFill="background1"/>
            <w:tcMar>
              <w:top w:w="72" w:type="dxa"/>
              <w:left w:w="156" w:type="dxa"/>
              <w:bottom w:w="72" w:type="dxa"/>
              <w:right w:w="156" w:type="dxa"/>
            </w:tcMar>
            <w:vAlign w:val="center"/>
          </w:tcPr>
          <w:p w14:paraId="7F9110D6">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19 Feb 2025</w:t>
            </w:r>
          </w:p>
        </w:tc>
        <w:tc>
          <w:tcPr>
            <w:tcW w:w="2326" w:type="dxa"/>
            <w:shd w:val="clear" w:color="auto" w:fill="FFFFFF" w:themeFill="background1"/>
            <w:tcMar>
              <w:top w:w="72" w:type="dxa"/>
              <w:left w:w="156" w:type="dxa"/>
              <w:bottom w:w="72" w:type="dxa"/>
              <w:right w:w="156" w:type="dxa"/>
            </w:tcMar>
            <w:vAlign w:val="center"/>
          </w:tcPr>
          <w:p w14:paraId="1E3AFC22">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Regression Test Results</w:t>
            </w:r>
          </w:p>
        </w:tc>
      </w:tr>
      <w:tr w14:paraId="70D72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3DA7B7A9">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Performance Testing</w:t>
            </w:r>
          </w:p>
        </w:tc>
        <w:tc>
          <w:tcPr>
            <w:tcW w:w="1350" w:type="dxa"/>
            <w:shd w:val="clear" w:color="auto" w:fill="FFFFFF" w:themeFill="background1"/>
            <w:tcMar>
              <w:top w:w="72" w:type="dxa"/>
              <w:left w:w="156" w:type="dxa"/>
              <w:bottom w:w="72" w:type="dxa"/>
              <w:right w:w="156" w:type="dxa"/>
            </w:tcMar>
            <w:vAlign w:val="center"/>
          </w:tcPr>
          <w:p w14:paraId="25085B1F">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24</w:t>
            </w:r>
          </w:p>
        </w:tc>
        <w:tc>
          <w:tcPr>
            <w:tcW w:w="1515" w:type="dxa"/>
            <w:shd w:val="clear" w:color="auto" w:fill="FFFFFF" w:themeFill="background1"/>
            <w:tcMar>
              <w:top w:w="72" w:type="dxa"/>
              <w:left w:w="156" w:type="dxa"/>
              <w:bottom w:w="72" w:type="dxa"/>
              <w:right w:w="156" w:type="dxa"/>
            </w:tcMar>
            <w:vAlign w:val="center"/>
          </w:tcPr>
          <w:p w14:paraId="5AADC678">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20 Feb 2025</w:t>
            </w:r>
          </w:p>
        </w:tc>
        <w:tc>
          <w:tcPr>
            <w:tcW w:w="1575" w:type="dxa"/>
            <w:shd w:val="clear" w:color="auto" w:fill="FFFFFF" w:themeFill="background1"/>
            <w:tcMar>
              <w:top w:w="72" w:type="dxa"/>
              <w:left w:w="156" w:type="dxa"/>
              <w:bottom w:w="72" w:type="dxa"/>
              <w:right w:w="156" w:type="dxa"/>
            </w:tcMar>
            <w:vAlign w:val="center"/>
          </w:tcPr>
          <w:p w14:paraId="44B1849A">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21 Feb 2025</w:t>
            </w:r>
          </w:p>
        </w:tc>
        <w:tc>
          <w:tcPr>
            <w:tcW w:w="2326" w:type="dxa"/>
            <w:shd w:val="clear" w:color="auto" w:fill="FFFFFF" w:themeFill="background1"/>
            <w:tcMar>
              <w:top w:w="72" w:type="dxa"/>
              <w:left w:w="156" w:type="dxa"/>
              <w:bottom w:w="72" w:type="dxa"/>
              <w:right w:w="156" w:type="dxa"/>
            </w:tcMar>
            <w:vAlign w:val="center"/>
          </w:tcPr>
          <w:p w14:paraId="2111C2AA">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Performance Report</w:t>
            </w:r>
          </w:p>
        </w:tc>
      </w:tr>
      <w:tr w14:paraId="51E2C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5616FD29">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Security Testing</w:t>
            </w:r>
          </w:p>
        </w:tc>
        <w:tc>
          <w:tcPr>
            <w:tcW w:w="1350" w:type="dxa"/>
            <w:shd w:val="clear" w:color="auto" w:fill="FFFFFF" w:themeFill="background1"/>
            <w:tcMar>
              <w:top w:w="72" w:type="dxa"/>
              <w:left w:w="156" w:type="dxa"/>
              <w:bottom w:w="72" w:type="dxa"/>
              <w:right w:w="156" w:type="dxa"/>
            </w:tcMar>
            <w:vAlign w:val="center"/>
          </w:tcPr>
          <w:p w14:paraId="0A25A34D">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16</w:t>
            </w:r>
          </w:p>
        </w:tc>
        <w:tc>
          <w:tcPr>
            <w:tcW w:w="1515" w:type="dxa"/>
            <w:shd w:val="clear" w:color="auto" w:fill="FFFFFF" w:themeFill="background1"/>
            <w:tcMar>
              <w:top w:w="72" w:type="dxa"/>
              <w:left w:w="156" w:type="dxa"/>
              <w:bottom w:w="72" w:type="dxa"/>
              <w:right w:w="156" w:type="dxa"/>
            </w:tcMar>
            <w:vAlign w:val="center"/>
          </w:tcPr>
          <w:p w14:paraId="59B82EE8">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21 Feb 2025</w:t>
            </w:r>
          </w:p>
        </w:tc>
        <w:tc>
          <w:tcPr>
            <w:tcW w:w="1575" w:type="dxa"/>
            <w:shd w:val="clear" w:color="auto" w:fill="FFFFFF" w:themeFill="background1"/>
            <w:tcMar>
              <w:top w:w="72" w:type="dxa"/>
              <w:left w:w="156" w:type="dxa"/>
              <w:bottom w:w="72" w:type="dxa"/>
              <w:right w:w="156" w:type="dxa"/>
            </w:tcMar>
            <w:vAlign w:val="center"/>
          </w:tcPr>
          <w:p w14:paraId="19B4D77B">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22 Feb 2025</w:t>
            </w:r>
          </w:p>
        </w:tc>
        <w:tc>
          <w:tcPr>
            <w:tcW w:w="2326" w:type="dxa"/>
            <w:shd w:val="clear" w:color="auto" w:fill="FFFFFF" w:themeFill="background1"/>
            <w:tcMar>
              <w:top w:w="72" w:type="dxa"/>
              <w:left w:w="156" w:type="dxa"/>
              <w:bottom w:w="72" w:type="dxa"/>
              <w:right w:w="156" w:type="dxa"/>
            </w:tcMar>
            <w:vAlign w:val="center"/>
          </w:tcPr>
          <w:p w14:paraId="66C4457D">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Security Report</w:t>
            </w:r>
          </w:p>
        </w:tc>
      </w:tr>
      <w:tr w14:paraId="4B765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31F68459">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Release Candidate 2</w:t>
            </w:r>
          </w:p>
        </w:tc>
        <w:tc>
          <w:tcPr>
            <w:tcW w:w="1350" w:type="dxa"/>
            <w:shd w:val="clear" w:color="auto" w:fill="FFFFFF" w:themeFill="background1"/>
            <w:tcMar>
              <w:top w:w="72" w:type="dxa"/>
              <w:left w:w="156" w:type="dxa"/>
              <w:bottom w:w="72" w:type="dxa"/>
              <w:right w:w="156" w:type="dxa"/>
            </w:tcMar>
            <w:vAlign w:val="center"/>
          </w:tcPr>
          <w:p w14:paraId="745C7E39">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60</w:t>
            </w:r>
          </w:p>
        </w:tc>
        <w:tc>
          <w:tcPr>
            <w:tcW w:w="1515" w:type="dxa"/>
            <w:shd w:val="clear" w:color="auto" w:fill="FFFFFF" w:themeFill="background1"/>
            <w:tcMar>
              <w:top w:w="72" w:type="dxa"/>
              <w:left w:w="156" w:type="dxa"/>
              <w:bottom w:w="72" w:type="dxa"/>
              <w:right w:w="156" w:type="dxa"/>
            </w:tcMar>
            <w:vAlign w:val="center"/>
          </w:tcPr>
          <w:p w14:paraId="2CE943B5">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23 Feb 2025</w:t>
            </w:r>
          </w:p>
        </w:tc>
        <w:tc>
          <w:tcPr>
            <w:tcW w:w="1575" w:type="dxa"/>
            <w:shd w:val="clear" w:color="auto" w:fill="FFFFFF" w:themeFill="background1"/>
            <w:tcMar>
              <w:top w:w="72" w:type="dxa"/>
              <w:left w:w="156" w:type="dxa"/>
              <w:bottom w:w="72" w:type="dxa"/>
              <w:right w:w="156" w:type="dxa"/>
            </w:tcMar>
            <w:vAlign w:val="center"/>
          </w:tcPr>
          <w:p w14:paraId="6092BE77">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27 Feb 2025</w:t>
            </w:r>
          </w:p>
        </w:tc>
        <w:tc>
          <w:tcPr>
            <w:tcW w:w="2326" w:type="dxa"/>
            <w:shd w:val="clear" w:color="auto" w:fill="FFFFFF" w:themeFill="background1"/>
            <w:tcMar>
              <w:top w:w="72" w:type="dxa"/>
              <w:left w:w="156" w:type="dxa"/>
              <w:bottom w:w="72" w:type="dxa"/>
              <w:right w:w="156" w:type="dxa"/>
            </w:tcMar>
            <w:vAlign w:val="center"/>
          </w:tcPr>
          <w:p w14:paraId="43BD25FE">
            <w:pPr>
              <w:keepNext w:val="0"/>
              <w:keepLines w:val="0"/>
              <w:pageBreakBefore w:val="0"/>
              <w:widowControl/>
              <w:shd w:val="clear" w:fill="FFFFFF" w:themeFill="background1"/>
              <w:kinsoku/>
              <w:wordWrap/>
              <w:overflowPunct/>
              <w:topLinePunct w:val="0"/>
              <w:autoSpaceDE/>
              <w:autoSpaceDN/>
              <w:bidi w:val="0"/>
              <w:adjustRightInd/>
              <w:snapToGrid/>
              <w:spacing w:line="360" w:lineRule="auto"/>
              <w:textAlignment w:val="auto"/>
              <w:rPr>
                <w:rFonts w:hint="default" w:ascii="Times New Roman" w:hAnsi="Times New Roman" w:eastAsia="Segoe UI" w:cs="Times New Roman"/>
                <w:b w:val="0"/>
                <w:bCs w:val="0"/>
                <w:i w:val="0"/>
                <w:iCs w:val="0"/>
                <w:caps w:val="0"/>
                <w:color w:val="1F2328"/>
                <w:spacing w:val="0"/>
                <w:sz w:val="20"/>
                <w:szCs w:val="20"/>
              </w:rPr>
            </w:pPr>
          </w:p>
        </w:tc>
      </w:tr>
      <w:tr w14:paraId="6119C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6531C460">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Bug Fix Verification</w:t>
            </w:r>
          </w:p>
        </w:tc>
        <w:tc>
          <w:tcPr>
            <w:tcW w:w="1350" w:type="dxa"/>
            <w:shd w:val="clear" w:color="auto" w:fill="FFFFFF" w:themeFill="background1"/>
            <w:tcMar>
              <w:top w:w="72" w:type="dxa"/>
              <w:left w:w="156" w:type="dxa"/>
              <w:bottom w:w="72" w:type="dxa"/>
              <w:right w:w="156" w:type="dxa"/>
            </w:tcMar>
            <w:vAlign w:val="center"/>
          </w:tcPr>
          <w:p w14:paraId="4040A689">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32</w:t>
            </w:r>
          </w:p>
        </w:tc>
        <w:tc>
          <w:tcPr>
            <w:tcW w:w="1515" w:type="dxa"/>
            <w:shd w:val="clear" w:color="auto" w:fill="FFFFFF" w:themeFill="background1"/>
            <w:tcMar>
              <w:top w:w="72" w:type="dxa"/>
              <w:left w:w="156" w:type="dxa"/>
              <w:bottom w:w="72" w:type="dxa"/>
              <w:right w:w="156" w:type="dxa"/>
            </w:tcMar>
            <w:vAlign w:val="center"/>
          </w:tcPr>
          <w:p w14:paraId="50A31347">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23 Feb 2025</w:t>
            </w:r>
          </w:p>
        </w:tc>
        <w:tc>
          <w:tcPr>
            <w:tcW w:w="1575" w:type="dxa"/>
            <w:shd w:val="clear" w:color="auto" w:fill="FFFFFF" w:themeFill="background1"/>
            <w:tcMar>
              <w:top w:w="72" w:type="dxa"/>
              <w:left w:w="156" w:type="dxa"/>
              <w:bottom w:w="72" w:type="dxa"/>
              <w:right w:w="156" w:type="dxa"/>
            </w:tcMar>
            <w:vAlign w:val="center"/>
          </w:tcPr>
          <w:p w14:paraId="29FD1329">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25 Feb 2025</w:t>
            </w:r>
          </w:p>
        </w:tc>
        <w:tc>
          <w:tcPr>
            <w:tcW w:w="2326" w:type="dxa"/>
            <w:shd w:val="clear" w:color="auto" w:fill="FFFFFF" w:themeFill="background1"/>
            <w:tcMar>
              <w:top w:w="72" w:type="dxa"/>
              <w:left w:w="156" w:type="dxa"/>
              <w:bottom w:w="72" w:type="dxa"/>
              <w:right w:w="156" w:type="dxa"/>
            </w:tcMar>
            <w:vAlign w:val="center"/>
          </w:tcPr>
          <w:p w14:paraId="3BAD10E1">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Verification Report</w:t>
            </w:r>
          </w:p>
        </w:tc>
      </w:tr>
      <w:tr w14:paraId="7DD92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7965E9B7">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Smoke Testing</w:t>
            </w:r>
          </w:p>
        </w:tc>
        <w:tc>
          <w:tcPr>
            <w:tcW w:w="1350" w:type="dxa"/>
            <w:shd w:val="clear" w:color="auto" w:fill="FFFFFF" w:themeFill="background1"/>
            <w:tcMar>
              <w:top w:w="72" w:type="dxa"/>
              <w:left w:w="156" w:type="dxa"/>
              <w:bottom w:w="72" w:type="dxa"/>
              <w:right w:w="156" w:type="dxa"/>
            </w:tcMar>
            <w:vAlign w:val="center"/>
          </w:tcPr>
          <w:p w14:paraId="3BA2F60A">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16</w:t>
            </w:r>
          </w:p>
        </w:tc>
        <w:tc>
          <w:tcPr>
            <w:tcW w:w="1515" w:type="dxa"/>
            <w:shd w:val="clear" w:color="auto" w:fill="FFFFFF" w:themeFill="background1"/>
            <w:tcMar>
              <w:top w:w="72" w:type="dxa"/>
              <w:left w:w="156" w:type="dxa"/>
              <w:bottom w:w="72" w:type="dxa"/>
              <w:right w:w="156" w:type="dxa"/>
            </w:tcMar>
            <w:vAlign w:val="center"/>
          </w:tcPr>
          <w:p w14:paraId="28F83121">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26 Feb 2025</w:t>
            </w:r>
          </w:p>
        </w:tc>
        <w:tc>
          <w:tcPr>
            <w:tcW w:w="1575" w:type="dxa"/>
            <w:shd w:val="clear" w:color="auto" w:fill="FFFFFF" w:themeFill="background1"/>
            <w:tcMar>
              <w:top w:w="72" w:type="dxa"/>
              <w:left w:w="156" w:type="dxa"/>
              <w:bottom w:w="72" w:type="dxa"/>
              <w:right w:w="156" w:type="dxa"/>
            </w:tcMar>
            <w:vAlign w:val="center"/>
          </w:tcPr>
          <w:p w14:paraId="6589146E">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26 Feb 2025</w:t>
            </w:r>
          </w:p>
        </w:tc>
        <w:tc>
          <w:tcPr>
            <w:tcW w:w="2326" w:type="dxa"/>
            <w:shd w:val="clear" w:color="auto" w:fill="FFFFFF" w:themeFill="background1"/>
            <w:tcMar>
              <w:top w:w="72" w:type="dxa"/>
              <w:left w:w="156" w:type="dxa"/>
              <w:bottom w:w="72" w:type="dxa"/>
              <w:right w:w="156" w:type="dxa"/>
            </w:tcMar>
            <w:vAlign w:val="center"/>
          </w:tcPr>
          <w:p w14:paraId="11428082">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Smoke Test Results</w:t>
            </w:r>
          </w:p>
        </w:tc>
      </w:tr>
      <w:tr w14:paraId="467EE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30365686">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Final Evaluation</w:t>
            </w:r>
          </w:p>
        </w:tc>
        <w:tc>
          <w:tcPr>
            <w:tcW w:w="1350" w:type="dxa"/>
            <w:shd w:val="clear" w:color="auto" w:fill="FFFFFF" w:themeFill="background1"/>
            <w:tcMar>
              <w:top w:w="72" w:type="dxa"/>
              <w:left w:w="156" w:type="dxa"/>
              <w:bottom w:w="72" w:type="dxa"/>
              <w:right w:w="156" w:type="dxa"/>
            </w:tcMar>
            <w:vAlign w:val="center"/>
          </w:tcPr>
          <w:p w14:paraId="26F8116E">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12</w:t>
            </w:r>
          </w:p>
        </w:tc>
        <w:tc>
          <w:tcPr>
            <w:tcW w:w="1515" w:type="dxa"/>
            <w:shd w:val="clear" w:color="auto" w:fill="FFFFFF" w:themeFill="background1"/>
            <w:tcMar>
              <w:top w:w="72" w:type="dxa"/>
              <w:left w:w="156" w:type="dxa"/>
              <w:bottom w:w="72" w:type="dxa"/>
              <w:right w:w="156" w:type="dxa"/>
            </w:tcMar>
            <w:vAlign w:val="center"/>
          </w:tcPr>
          <w:p w14:paraId="05F4ABB6">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27 Feb 2025</w:t>
            </w:r>
          </w:p>
        </w:tc>
        <w:tc>
          <w:tcPr>
            <w:tcW w:w="1575" w:type="dxa"/>
            <w:shd w:val="clear" w:color="auto" w:fill="FFFFFF" w:themeFill="background1"/>
            <w:tcMar>
              <w:top w:w="72" w:type="dxa"/>
              <w:left w:w="156" w:type="dxa"/>
              <w:bottom w:w="72" w:type="dxa"/>
              <w:right w:w="156" w:type="dxa"/>
            </w:tcMar>
            <w:vAlign w:val="center"/>
          </w:tcPr>
          <w:p w14:paraId="10A5BE4A">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27 Feb 2025</w:t>
            </w:r>
          </w:p>
        </w:tc>
        <w:tc>
          <w:tcPr>
            <w:tcW w:w="2326" w:type="dxa"/>
            <w:shd w:val="clear" w:color="auto" w:fill="FFFFFF" w:themeFill="background1"/>
            <w:tcMar>
              <w:top w:w="72" w:type="dxa"/>
              <w:left w:w="156" w:type="dxa"/>
              <w:bottom w:w="72" w:type="dxa"/>
              <w:right w:w="156" w:type="dxa"/>
            </w:tcMar>
            <w:vAlign w:val="center"/>
          </w:tcPr>
          <w:p w14:paraId="7759CDB6">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Go/No-Go Report</w:t>
            </w:r>
          </w:p>
        </w:tc>
      </w:tr>
      <w:tr w14:paraId="57CF9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71897092">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Release Version</w:t>
            </w:r>
          </w:p>
        </w:tc>
        <w:tc>
          <w:tcPr>
            <w:tcW w:w="1350" w:type="dxa"/>
            <w:shd w:val="clear" w:color="auto" w:fill="FFFFFF" w:themeFill="background1"/>
            <w:tcMar>
              <w:top w:w="72" w:type="dxa"/>
              <w:left w:w="156" w:type="dxa"/>
              <w:bottom w:w="72" w:type="dxa"/>
              <w:right w:w="156" w:type="dxa"/>
            </w:tcMar>
            <w:vAlign w:val="center"/>
          </w:tcPr>
          <w:p w14:paraId="7D443EEA">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40</w:t>
            </w:r>
          </w:p>
        </w:tc>
        <w:tc>
          <w:tcPr>
            <w:tcW w:w="1515" w:type="dxa"/>
            <w:shd w:val="clear" w:color="auto" w:fill="FFFFFF" w:themeFill="background1"/>
            <w:tcMar>
              <w:top w:w="72" w:type="dxa"/>
              <w:left w:w="156" w:type="dxa"/>
              <w:bottom w:w="72" w:type="dxa"/>
              <w:right w:w="156" w:type="dxa"/>
            </w:tcMar>
            <w:vAlign w:val="center"/>
          </w:tcPr>
          <w:p w14:paraId="3EEB990E">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28 Feb 2025</w:t>
            </w:r>
          </w:p>
        </w:tc>
        <w:tc>
          <w:tcPr>
            <w:tcW w:w="1575" w:type="dxa"/>
            <w:shd w:val="clear" w:color="auto" w:fill="FFFFFF" w:themeFill="background1"/>
            <w:tcMar>
              <w:top w:w="72" w:type="dxa"/>
              <w:left w:w="156" w:type="dxa"/>
              <w:bottom w:w="72" w:type="dxa"/>
              <w:right w:w="156" w:type="dxa"/>
            </w:tcMar>
            <w:vAlign w:val="center"/>
          </w:tcPr>
          <w:p w14:paraId="1B6FC51E">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kern w:val="0"/>
                <w:sz w:val="20"/>
                <w:szCs w:val="20"/>
                <w:lang w:val="en-US" w:eastAsia="zh-CN" w:bidi="ar"/>
              </w:rPr>
              <w:t>01 Mar 2025</w:t>
            </w:r>
          </w:p>
        </w:tc>
        <w:tc>
          <w:tcPr>
            <w:tcW w:w="2326" w:type="dxa"/>
            <w:shd w:val="clear" w:color="auto" w:fill="FFFFFF" w:themeFill="background1"/>
            <w:tcMar>
              <w:top w:w="72" w:type="dxa"/>
              <w:left w:w="156" w:type="dxa"/>
              <w:bottom w:w="72" w:type="dxa"/>
              <w:right w:w="156" w:type="dxa"/>
            </w:tcMar>
            <w:vAlign w:val="center"/>
          </w:tcPr>
          <w:p w14:paraId="6B15FC78">
            <w:pPr>
              <w:keepNext w:val="0"/>
              <w:keepLines w:val="0"/>
              <w:pageBreakBefore w:val="0"/>
              <w:widowControl/>
              <w:shd w:val="clear" w:fill="FFFFFF" w:themeFill="background1"/>
              <w:kinsoku/>
              <w:wordWrap/>
              <w:overflowPunct/>
              <w:topLinePunct w:val="0"/>
              <w:autoSpaceDE/>
              <w:autoSpaceDN/>
              <w:bidi w:val="0"/>
              <w:adjustRightInd/>
              <w:snapToGrid/>
              <w:spacing w:line="360" w:lineRule="auto"/>
              <w:textAlignment w:val="auto"/>
              <w:rPr>
                <w:rFonts w:hint="default" w:ascii="Times New Roman" w:hAnsi="Times New Roman" w:eastAsia="Segoe UI" w:cs="Times New Roman"/>
                <w:b w:val="0"/>
                <w:bCs w:val="0"/>
                <w:i w:val="0"/>
                <w:iCs w:val="0"/>
                <w:caps w:val="0"/>
                <w:color w:val="1F2328"/>
                <w:spacing w:val="0"/>
                <w:sz w:val="20"/>
                <w:szCs w:val="20"/>
              </w:rPr>
            </w:pPr>
          </w:p>
        </w:tc>
      </w:tr>
      <w:tr w14:paraId="7CD2A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2408B461">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Production Smoke Test</w:t>
            </w:r>
          </w:p>
        </w:tc>
        <w:tc>
          <w:tcPr>
            <w:tcW w:w="1350" w:type="dxa"/>
            <w:shd w:val="clear" w:color="auto" w:fill="FFFFFF" w:themeFill="background1"/>
            <w:tcMar>
              <w:top w:w="72" w:type="dxa"/>
              <w:left w:w="156" w:type="dxa"/>
              <w:bottom w:w="72" w:type="dxa"/>
              <w:right w:w="156" w:type="dxa"/>
            </w:tcMar>
            <w:vAlign w:val="center"/>
          </w:tcPr>
          <w:p w14:paraId="0AA2DE25">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16</w:t>
            </w:r>
          </w:p>
        </w:tc>
        <w:tc>
          <w:tcPr>
            <w:tcW w:w="1515" w:type="dxa"/>
            <w:shd w:val="clear" w:color="auto" w:fill="FFFFFF" w:themeFill="background1"/>
            <w:tcMar>
              <w:top w:w="72" w:type="dxa"/>
              <w:left w:w="156" w:type="dxa"/>
              <w:bottom w:w="72" w:type="dxa"/>
              <w:right w:w="156" w:type="dxa"/>
            </w:tcMar>
            <w:vAlign w:val="center"/>
          </w:tcPr>
          <w:p w14:paraId="75D1A071">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28 Feb 2025</w:t>
            </w:r>
          </w:p>
        </w:tc>
        <w:tc>
          <w:tcPr>
            <w:tcW w:w="1575" w:type="dxa"/>
            <w:shd w:val="clear" w:color="auto" w:fill="FFFFFF" w:themeFill="background1"/>
            <w:tcMar>
              <w:top w:w="72" w:type="dxa"/>
              <w:left w:w="156" w:type="dxa"/>
              <w:bottom w:w="72" w:type="dxa"/>
              <w:right w:w="156" w:type="dxa"/>
            </w:tcMar>
            <w:vAlign w:val="center"/>
          </w:tcPr>
          <w:p w14:paraId="2B3B61BE">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28 Feb 2025</w:t>
            </w:r>
          </w:p>
        </w:tc>
        <w:tc>
          <w:tcPr>
            <w:tcW w:w="2326" w:type="dxa"/>
            <w:shd w:val="clear" w:color="auto" w:fill="FFFFFF" w:themeFill="background1"/>
            <w:tcMar>
              <w:top w:w="72" w:type="dxa"/>
              <w:left w:w="156" w:type="dxa"/>
              <w:bottom w:w="72" w:type="dxa"/>
              <w:right w:w="156" w:type="dxa"/>
            </w:tcMar>
            <w:vAlign w:val="center"/>
          </w:tcPr>
          <w:p w14:paraId="607FD72B">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Smoke Test Report</w:t>
            </w:r>
          </w:p>
        </w:tc>
      </w:tr>
      <w:tr w14:paraId="7294A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47BA69CA">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User Acceptance Testing</w:t>
            </w:r>
          </w:p>
        </w:tc>
        <w:tc>
          <w:tcPr>
            <w:tcW w:w="1350" w:type="dxa"/>
            <w:shd w:val="clear" w:color="auto" w:fill="FFFFFF" w:themeFill="background1"/>
            <w:tcMar>
              <w:top w:w="72" w:type="dxa"/>
              <w:left w:w="156" w:type="dxa"/>
              <w:bottom w:w="72" w:type="dxa"/>
              <w:right w:w="156" w:type="dxa"/>
            </w:tcMar>
            <w:vAlign w:val="center"/>
          </w:tcPr>
          <w:p w14:paraId="51E81C92">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16</w:t>
            </w:r>
          </w:p>
        </w:tc>
        <w:tc>
          <w:tcPr>
            <w:tcW w:w="1515" w:type="dxa"/>
            <w:shd w:val="clear" w:color="auto" w:fill="FFFFFF" w:themeFill="background1"/>
            <w:tcMar>
              <w:top w:w="72" w:type="dxa"/>
              <w:left w:w="156" w:type="dxa"/>
              <w:bottom w:w="72" w:type="dxa"/>
              <w:right w:w="156" w:type="dxa"/>
            </w:tcMar>
            <w:vAlign w:val="center"/>
          </w:tcPr>
          <w:p w14:paraId="0139940C">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01 Mar 2025</w:t>
            </w:r>
          </w:p>
        </w:tc>
        <w:tc>
          <w:tcPr>
            <w:tcW w:w="1575" w:type="dxa"/>
            <w:shd w:val="clear" w:color="auto" w:fill="FFFFFF" w:themeFill="background1"/>
            <w:tcMar>
              <w:top w:w="72" w:type="dxa"/>
              <w:left w:w="156" w:type="dxa"/>
              <w:bottom w:w="72" w:type="dxa"/>
              <w:right w:w="156" w:type="dxa"/>
            </w:tcMar>
            <w:vAlign w:val="center"/>
          </w:tcPr>
          <w:p w14:paraId="396C5B66">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01 Mar 2025</w:t>
            </w:r>
          </w:p>
        </w:tc>
        <w:tc>
          <w:tcPr>
            <w:tcW w:w="2326" w:type="dxa"/>
            <w:shd w:val="clear" w:color="auto" w:fill="FFFFFF" w:themeFill="background1"/>
            <w:tcMar>
              <w:top w:w="72" w:type="dxa"/>
              <w:left w:w="156" w:type="dxa"/>
              <w:bottom w:w="72" w:type="dxa"/>
              <w:right w:w="156" w:type="dxa"/>
            </w:tcMar>
            <w:vAlign w:val="center"/>
          </w:tcPr>
          <w:p w14:paraId="6AC4040C">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UAT Sign-off</w:t>
            </w:r>
          </w:p>
        </w:tc>
      </w:tr>
      <w:tr w14:paraId="0D3BB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17" w:type="dxa"/>
            <w:shd w:val="clear" w:color="auto" w:fill="FFFFFF" w:themeFill="background1"/>
            <w:tcMar>
              <w:top w:w="72" w:type="dxa"/>
              <w:left w:w="156" w:type="dxa"/>
              <w:bottom w:w="72" w:type="dxa"/>
              <w:right w:w="156" w:type="dxa"/>
            </w:tcMar>
            <w:vAlign w:val="center"/>
          </w:tcPr>
          <w:p w14:paraId="33608877">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 Final Documentation</w:t>
            </w:r>
          </w:p>
        </w:tc>
        <w:tc>
          <w:tcPr>
            <w:tcW w:w="1350" w:type="dxa"/>
            <w:shd w:val="clear" w:color="auto" w:fill="FFFFFF" w:themeFill="background1"/>
            <w:tcMar>
              <w:top w:w="72" w:type="dxa"/>
              <w:left w:w="156" w:type="dxa"/>
              <w:bottom w:w="72" w:type="dxa"/>
              <w:right w:w="156" w:type="dxa"/>
            </w:tcMar>
            <w:vAlign w:val="center"/>
          </w:tcPr>
          <w:p w14:paraId="1E96E9A1">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8</w:t>
            </w:r>
          </w:p>
        </w:tc>
        <w:tc>
          <w:tcPr>
            <w:tcW w:w="1515" w:type="dxa"/>
            <w:shd w:val="clear" w:color="auto" w:fill="FFFFFF" w:themeFill="background1"/>
            <w:tcMar>
              <w:top w:w="72" w:type="dxa"/>
              <w:left w:w="156" w:type="dxa"/>
              <w:bottom w:w="72" w:type="dxa"/>
              <w:right w:w="156" w:type="dxa"/>
            </w:tcMar>
            <w:vAlign w:val="center"/>
          </w:tcPr>
          <w:p w14:paraId="310225E4">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01 Mar 2025</w:t>
            </w:r>
          </w:p>
        </w:tc>
        <w:tc>
          <w:tcPr>
            <w:tcW w:w="1575" w:type="dxa"/>
            <w:shd w:val="clear" w:color="auto" w:fill="FFFFFF" w:themeFill="background1"/>
            <w:tcMar>
              <w:top w:w="72" w:type="dxa"/>
              <w:left w:w="156" w:type="dxa"/>
              <w:bottom w:w="72" w:type="dxa"/>
              <w:right w:w="156" w:type="dxa"/>
            </w:tcMar>
            <w:vAlign w:val="center"/>
          </w:tcPr>
          <w:p w14:paraId="7D63F26B">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01 Mar 2025</w:t>
            </w:r>
          </w:p>
        </w:tc>
        <w:tc>
          <w:tcPr>
            <w:tcW w:w="2326" w:type="dxa"/>
            <w:shd w:val="clear" w:color="auto" w:fill="FFFFFF" w:themeFill="background1"/>
            <w:tcMar>
              <w:top w:w="72" w:type="dxa"/>
              <w:left w:w="156" w:type="dxa"/>
              <w:bottom w:w="72" w:type="dxa"/>
              <w:right w:w="156" w:type="dxa"/>
            </w:tcMar>
            <w:vAlign w:val="center"/>
          </w:tcPr>
          <w:p w14:paraId="202C3CF1">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kern w:val="0"/>
                <w:sz w:val="20"/>
                <w:szCs w:val="20"/>
                <w:lang w:val="en-US" w:eastAsia="zh-CN" w:bidi="ar"/>
              </w:rPr>
              <w:t>Final Test Report</w:t>
            </w:r>
          </w:p>
        </w:tc>
      </w:tr>
    </w:tbl>
    <w:p w14:paraId="6632374C">
      <w:pPr>
        <w:keepNext w:val="0"/>
        <w:keepLines w:val="0"/>
        <w:pageBreakBefore w:val="0"/>
        <w:widowControl/>
        <w:numPr>
          <w:ilvl w:val="0"/>
          <w:numId w:val="0"/>
        </w:numPr>
        <w:shd w:val="clear" w:fill="FFFFFF" w:themeFill="background1"/>
        <w:kinsoku/>
        <w:wordWrap/>
        <w:overflowPunct/>
        <w:topLinePunct w:val="0"/>
        <w:autoSpaceDE/>
        <w:autoSpaceDN/>
        <w:bidi w:val="0"/>
        <w:adjustRightInd/>
        <w:snapToGrid/>
        <w:spacing w:before="181" w:beforeLines="50" w:line="360" w:lineRule="auto"/>
        <w:ind w:leftChars="0"/>
        <w:textAlignment w:val="auto"/>
        <w:rPr>
          <w:rFonts w:hint="default" w:ascii="Times New Roman" w:hAnsi="Times New Roman"/>
          <w:b w:val="0"/>
          <w:bCs w:val="0"/>
          <w:sz w:val="20"/>
          <w:szCs w:val="20"/>
        </w:rPr>
      </w:pPr>
      <w:r>
        <w:rPr>
          <w:rFonts w:hint="default" w:ascii="Times New Roman" w:hAnsi="Times New Roman"/>
          <w:b w:val="0"/>
          <w:bCs w:val="0"/>
          <w:sz w:val="20"/>
          <w:szCs w:val="20"/>
        </w:rPr>
        <w:t>Total Estimated Effort: 660 person-hours</w:t>
      </w:r>
    </w:p>
    <w:p w14:paraId="0A94C46B">
      <w:pPr>
        <w:keepNext w:val="0"/>
        <w:keepLines w:val="0"/>
        <w:pageBreakBefore w:val="0"/>
        <w:widowControl/>
        <w:numPr>
          <w:ilvl w:val="0"/>
          <w:numId w:val="0"/>
        </w:numPr>
        <w:shd w:val="clear" w:fill="FFFFFF" w:themeFill="background1"/>
        <w:kinsoku/>
        <w:wordWrap/>
        <w:overflowPunct/>
        <w:topLinePunct w:val="0"/>
        <w:autoSpaceDE/>
        <w:autoSpaceDN/>
        <w:bidi w:val="0"/>
        <w:adjustRightInd/>
        <w:snapToGrid/>
        <w:spacing w:line="360" w:lineRule="auto"/>
        <w:ind w:leftChars="0"/>
        <w:textAlignment w:val="auto"/>
        <w:outlineLvl w:val="0"/>
        <w:rPr>
          <w:rFonts w:hint="default" w:ascii="Times New Roman" w:hAnsi="Times New Roman"/>
          <w:b/>
          <w:bCs/>
          <w:sz w:val="32"/>
          <w:szCs w:val="32"/>
        </w:rPr>
      </w:pPr>
      <w:bookmarkStart w:id="56" w:name="_Toc24523"/>
      <w:r>
        <w:rPr>
          <w:rFonts w:hint="default" w:ascii="Times New Roman" w:hAnsi="Times New Roman"/>
          <w:b/>
          <w:bCs/>
          <w:sz w:val="32"/>
          <w:szCs w:val="32"/>
        </w:rPr>
        <w:t>7. Deliverables</w:t>
      </w:r>
      <w:bookmarkEnd w:id="56"/>
    </w:p>
    <w:p w14:paraId="0C7CBC52">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outlineLvl w:val="1"/>
        <w:rPr>
          <w:rFonts w:hint="default" w:ascii="Times New Roman" w:hAnsi="Times New Roman" w:eastAsia="Segoe UI" w:cs="Times New Roman"/>
          <w:b/>
          <w:bCs/>
          <w:i w:val="0"/>
          <w:iCs w:val="0"/>
          <w:caps w:val="0"/>
          <w:color w:val="1F2328"/>
          <w:spacing w:val="0"/>
          <w:sz w:val="28"/>
          <w:szCs w:val="28"/>
        </w:rPr>
      </w:pPr>
      <w:bookmarkStart w:id="57" w:name="_Toc2195"/>
      <w:r>
        <w:rPr>
          <w:rStyle w:val="92"/>
          <w:rFonts w:hint="default" w:ascii="Times New Roman" w:hAnsi="Times New Roman" w:eastAsia="Segoe UI" w:cs="Times New Roman"/>
          <w:b/>
          <w:bCs/>
          <w:i w:val="0"/>
          <w:iCs w:val="0"/>
          <w:caps w:val="0"/>
          <w:color w:val="1F2328"/>
          <w:spacing w:val="0"/>
          <w:sz w:val="28"/>
          <w:szCs w:val="28"/>
          <w:shd w:val="clear" w:fill="FFFFFF"/>
        </w:rPr>
        <w:t>7.1 Test Plan</w:t>
      </w:r>
      <w:bookmarkEnd w:id="57"/>
    </w:p>
    <w:p w14:paraId="77BFD368">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This document serves as the master Test Plan. It will be updated as needed throughout the project lifecycle.</w:t>
      </w:r>
    </w:p>
    <w:p w14:paraId="13DC336A">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shd w:val="clear" w:fill="FFFFFF"/>
        </w:rPr>
      </w:pPr>
      <w:r>
        <w:rPr>
          <w:rStyle w:val="92"/>
          <w:rFonts w:hint="default" w:ascii="Times New Roman" w:hAnsi="Times New Roman" w:eastAsia="Segoe UI" w:cs="Times New Roman"/>
          <w:b w:val="0"/>
          <w:bCs w:val="0"/>
          <w:i w:val="0"/>
          <w:iCs w:val="0"/>
          <w:caps w:val="0"/>
          <w:color w:val="1F2328"/>
          <w:spacing w:val="0"/>
          <w:sz w:val="20"/>
          <w:szCs w:val="20"/>
          <w:shd w:val="clear" w:fill="FFFFFF"/>
        </w:rPr>
        <w:t>Format:</w:t>
      </w:r>
      <w:r>
        <w:rPr>
          <w:rFonts w:hint="default" w:ascii="Times New Roman" w:hAnsi="Times New Roman" w:eastAsia="Segoe UI" w:cs="Times New Roman"/>
          <w:b w:val="0"/>
          <w:bCs w:val="0"/>
          <w:i w:val="0"/>
          <w:iCs w:val="0"/>
          <w:caps w:val="0"/>
          <w:color w:val="1F2328"/>
          <w:spacing w:val="0"/>
          <w:sz w:val="20"/>
          <w:szCs w:val="20"/>
          <w:shd w:val="clear" w:fill="FFFFFF"/>
        </w:rPr>
        <w:t> Markdown (. md)</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Location:</w:t>
      </w:r>
      <w:r>
        <w:rPr>
          <w:rFonts w:hint="default" w:ascii="Times New Roman" w:hAnsi="Times New Roman" w:eastAsia="Segoe UI" w:cs="Times New Roman"/>
          <w:b w:val="0"/>
          <w:bCs w:val="0"/>
          <w:i w:val="0"/>
          <w:iCs w:val="0"/>
          <w:caps w:val="0"/>
          <w:color w:val="1F2328"/>
          <w:spacing w:val="0"/>
          <w:sz w:val="20"/>
          <w:szCs w:val="20"/>
          <w:shd w:val="clear" w:fill="FFFFFF"/>
        </w:rPr>
        <w:t> </w:t>
      </w:r>
      <w:r>
        <w:rPr>
          <w:rStyle w:val="44"/>
          <w:rFonts w:hint="default" w:ascii="Times New Roman" w:hAnsi="Times New Roman" w:eastAsia="Consolas" w:cs="Times New Roman"/>
          <w:b w:val="0"/>
          <w:bCs w:val="0"/>
          <w:i w:val="0"/>
          <w:iCs w:val="0"/>
          <w:caps w:val="0"/>
          <w:color w:val="1F2328"/>
          <w:spacing w:val="0"/>
          <w:sz w:val="20"/>
          <w:szCs w:val="20"/>
          <w:shd w:val="clear" w:fill="FFFFFF"/>
        </w:rPr>
        <w:t>/docs/TEST_PLAN.md</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Responsible:</w:t>
      </w:r>
      <w:r>
        <w:rPr>
          <w:rFonts w:hint="default" w:ascii="Times New Roman" w:hAnsi="Times New Roman" w:eastAsia="Segoe UI" w:cs="Times New Roman"/>
          <w:b w:val="0"/>
          <w:bCs w:val="0"/>
          <w:i w:val="0"/>
          <w:iCs w:val="0"/>
          <w:caps w:val="0"/>
          <w:color w:val="1F2328"/>
          <w:spacing w:val="0"/>
          <w:sz w:val="20"/>
          <w:szCs w:val="20"/>
          <w:shd w:val="clear" w:fill="FFFFFF"/>
        </w:rPr>
        <w:t> Test Manager</w:t>
      </w:r>
    </w:p>
    <w:p w14:paraId="7925861C">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8"/>
          <w:szCs w:val="28"/>
        </w:rPr>
      </w:pPr>
      <w:bookmarkStart w:id="58" w:name="_Toc19139"/>
      <w:r>
        <w:rPr>
          <w:rStyle w:val="92"/>
          <w:rFonts w:hint="default" w:ascii="Times New Roman" w:hAnsi="Times New Roman" w:eastAsia="Segoe UI" w:cs="Times New Roman"/>
          <w:b/>
          <w:bCs/>
          <w:i w:val="0"/>
          <w:iCs w:val="0"/>
          <w:caps w:val="0"/>
          <w:color w:val="1F2328"/>
          <w:spacing w:val="0"/>
          <w:sz w:val="28"/>
          <w:szCs w:val="28"/>
          <w:shd w:val="clear" w:fill="FFFFFF"/>
        </w:rPr>
        <w:t>7.2 Test Model</w:t>
      </w:r>
      <w:bookmarkEnd w:id="58"/>
    </w:p>
    <w:p w14:paraId="0F19903F">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The Test Model defines all test cases, test procedures, and test scripts associated with each test scenario.</w:t>
      </w:r>
    </w:p>
    <w:p w14:paraId="6755A0BF">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Components:</w:t>
      </w:r>
    </w:p>
    <w:p w14:paraId="637DCC63">
      <w:pPr>
        <w:keepNext w:val="0"/>
        <w:keepLines w:val="0"/>
        <w:pageBreakBefore w:val="0"/>
        <w:widowControl/>
        <w:numPr>
          <w:ilvl w:val="0"/>
          <w:numId w:val="9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Test case specifications (in GitHub Issues with label </w:t>
      </w:r>
      <w:r>
        <w:rPr>
          <w:rStyle w:val="44"/>
          <w:rFonts w:hint="default" w:ascii="Times New Roman" w:hAnsi="Times New Roman" w:eastAsia="Consolas" w:cs="Times New Roman"/>
          <w:b w:val="0"/>
          <w:bCs w:val="0"/>
          <w:i w:val="0"/>
          <w:iCs w:val="0"/>
          <w:caps w:val="0"/>
          <w:color w:val="1F2328"/>
          <w:spacing w:val="0"/>
          <w:sz w:val="20"/>
          <w:szCs w:val="20"/>
          <w:shd w:val="clear" w:fill="FFFFFF"/>
        </w:rPr>
        <w:t>test-case</w:t>
      </w:r>
      <w:r>
        <w:rPr>
          <w:rFonts w:hint="default" w:ascii="Times New Roman" w:hAnsi="Times New Roman" w:eastAsia="Segoe UI" w:cs="Times New Roman"/>
          <w:b w:val="0"/>
          <w:bCs w:val="0"/>
          <w:i w:val="0"/>
          <w:iCs w:val="0"/>
          <w:caps w:val="0"/>
          <w:color w:val="1F2328"/>
          <w:spacing w:val="0"/>
          <w:sz w:val="20"/>
          <w:szCs w:val="20"/>
          <w:shd w:val="clear" w:fill="FFFFFF"/>
        </w:rPr>
        <w:t>)</w:t>
      </w:r>
    </w:p>
    <w:p w14:paraId="57324F0D">
      <w:pPr>
        <w:keepNext w:val="0"/>
        <w:keepLines w:val="0"/>
        <w:pageBreakBefore w:val="0"/>
        <w:widowControl/>
        <w:numPr>
          <w:ilvl w:val="0"/>
          <w:numId w:val="9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Test data sets</w:t>
      </w:r>
    </w:p>
    <w:p w14:paraId="5F060852">
      <w:pPr>
        <w:keepNext w:val="0"/>
        <w:keepLines w:val="0"/>
        <w:pageBreakBefore w:val="0"/>
        <w:widowControl/>
        <w:numPr>
          <w:ilvl w:val="0"/>
          <w:numId w:val="9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Test scripts (automated)</w:t>
      </w:r>
    </w:p>
    <w:p w14:paraId="387D36B5">
      <w:pPr>
        <w:keepNext w:val="0"/>
        <w:keepLines w:val="0"/>
        <w:pageBreakBefore w:val="0"/>
        <w:widowControl/>
        <w:numPr>
          <w:ilvl w:val="0"/>
          <w:numId w:val="9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Test execution sequences</w:t>
      </w:r>
    </w:p>
    <w:p w14:paraId="6FE22A5B">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Format:</w:t>
      </w:r>
    </w:p>
    <w:p w14:paraId="6E417A9F">
      <w:pPr>
        <w:keepNext w:val="0"/>
        <w:keepLines w:val="0"/>
        <w:pageBreakBefore w:val="0"/>
        <w:widowControl/>
        <w:numPr>
          <w:ilvl w:val="0"/>
          <w:numId w:val="9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Test Cases: GitHub Issues</w:t>
      </w:r>
    </w:p>
    <w:p w14:paraId="26C2DC2D">
      <w:pPr>
        <w:keepNext w:val="0"/>
        <w:keepLines w:val="0"/>
        <w:pageBreakBefore w:val="0"/>
        <w:widowControl/>
        <w:numPr>
          <w:ilvl w:val="0"/>
          <w:numId w:val="9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Test Scripts: JavaScript (Jest)</w:t>
      </w:r>
    </w:p>
    <w:p w14:paraId="000CAB4B">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Location:</w:t>
      </w:r>
    </w:p>
    <w:p w14:paraId="58AE5D7A">
      <w:pPr>
        <w:keepNext w:val="0"/>
        <w:keepLines w:val="0"/>
        <w:pageBreakBefore w:val="0"/>
        <w:widowControl/>
        <w:numPr>
          <w:ilvl w:val="0"/>
          <w:numId w:val="9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Style w:val="44"/>
          <w:rFonts w:hint="default" w:ascii="Times New Roman" w:hAnsi="Times New Roman" w:eastAsia="Consolas" w:cs="Times New Roman"/>
          <w:b w:val="0"/>
          <w:bCs w:val="0"/>
          <w:i w:val="0"/>
          <w:iCs w:val="0"/>
          <w:caps w:val="0"/>
          <w:color w:val="1F2328"/>
          <w:spacing w:val="0"/>
          <w:sz w:val="20"/>
          <w:szCs w:val="20"/>
          <w:shd w:val="clear" w:fill="FFFFFF"/>
        </w:rPr>
        <w:t>/backend/tests/unit/</w:t>
      </w:r>
      <w:r>
        <w:rPr>
          <w:rFonts w:hint="default" w:ascii="Times New Roman" w:hAnsi="Times New Roman" w:eastAsia="Segoe UI" w:cs="Times New Roman"/>
          <w:b w:val="0"/>
          <w:bCs w:val="0"/>
          <w:i w:val="0"/>
          <w:iCs w:val="0"/>
          <w:caps w:val="0"/>
          <w:color w:val="1F2328"/>
          <w:spacing w:val="0"/>
          <w:sz w:val="20"/>
          <w:szCs w:val="20"/>
          <w:shd w:val="clear" w:fill="FFFFFF"/>
        </w:rPr>
        <w:t> - Unit tests</w:t>
      </w:r>
    </w:p>
    <w:p w14:paraId="35654B71">
      <w:pPr>
        <w:keepNext w:val="0"/>
        <w:keepLines w:val="0"/>
        <w:pageBreakBefore w:val="0"/>
        <w:widowControl/>
        <w:numPr>
          <w:ilvl w:val="0"/>
          <w:numId w:val="9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Style w:val="44"/>
          <w:rFonts w:hint="default" w:ascii="Times New Roman" w:hAnsi="Times New Roman" w:eastAsia="Consolas" w:cs="Times New Roman"/>
          <w:b w:val="0"/>
          <w:bCs w:val="0"/>
          <w:i w:val="0"/>
          <w:iCs w:val="0"/>
          <w:caps w:val="0"/>
          <w:color w:val="1F2328"/>
          <w:spacing w:val="0"/>
          <w:sz w:val="20"/>
          <w:szCs w:val="20"/>
          <w:shd w:val="clear" w:fill="FFFFFF"/>
        </w:rPr>
        <w:t>/backend/tests/integration/</w:t>
      </w:r>
      <w:r>
        <w:rPr>
          <w:rFonts w:hint="default" w:ascii="Times New Roman" w:hAnsi="Times New Roman" w:eastAsia="Segoe UI" w:cs="Times New Roman"/>
          <w:b w:val="0"/>
          <w:bCs w:val="0"/>
          <w:i w:val="0"/>
          <w:iCs w:val="0"/>
          <w:caps w:val="0"/>
          <w:color w:val="1F2328"/>
          <w:spacing w:val="0"/>
          <w:sz w:val="20"/>
          <w:szCs w:val="20"/>
          <w:shd w:val="clear" w:fill="FFFFFF"/>
        </w:rPr>
        <w:t> - Integration tests</w:t>
      </w:r>
    </w:p>
    <w:p w14:paraId="4D79FE48">
      <w:pPr>
        <w:keepNext w:val="0"/>
        <w:keepLines w:val="0"/>
        <w:pageBreakBefore w:val="0"/>
        <w:widowControl/>
        <w:numPr>
          <w:ilvl w:val="0"/>
          <w:numId w:val="9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Style w:val="44"/>
          <w:rFonts w:hint="default" w:ascii="Times New Roman" w:hAnsi="Times New Roman" w:eastAsia="Consolas" w:cs="Times New Roman"/>
          <w:b w:val="0"/>
          <w:bCs w:val="0"/>
          <w:i w:val="0"/>
          <w:iCs w:val="0"/>
          <w:caps w:val="0"/>
          <w:color w:val="1F2328"/>
          <w:spacing w:val="0"/>
          <w:sz w:val="20"/>
          <w:szCs w:val="20"/>
          <w:shd w:val="clear" w:fill="FFFFFF"/>
        </w:rPr>
        <w:t>/backend/tests/e2e/</w:t>
      </w:r>
      <w:r>
        <w:rPr>
          <w:rFonts w:hint="default" w:ascii="Times New Roman" w:hAnsi="Times New Roman" w:eastAsia="Segoe UI" w:cs="Times New Roman"/>
          <w:b w:val="0"/>
          <w:bCs w:val="0"/>
          <w:i w:val="0"/>
          <w:iCs w:val="0"/>
          <w:caps w:val="0"/>
          <w:color w:val="1F2328"/>
          <w:spacing w:val="0"/>
          <w:sz w:val="20"/>
          <w:szCs w:val="20"/>
          <w:shd w:val="clear" w:fill="FFFFFF"/>
        </w:rPr>
        <w:t> - End-to-end tests</w:t>
      </w:r>
    </w:p>
    <w:p w14:paraId="1CEFF832">
      <w:pPr>
        <w:keepNext w:val="0"/>
        <w:keepLines w:val="0"/>
        <w:pageBreakBefore w:val="0"/>
        <w:widowControl/>
        <w:numPr>
          <w:ilvl w:val="0"/>
          <w:numId w:val="9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Style w:val="44"/>
          <w:rFonts w:hint="default" w:ascii="Times New Roman" w:hAnsi="Times New Roman" w:eastAsia="Consolas" w:cs="Times New Roman"/>
          <w:b w:val="0"/>
          <w:bCs w:val="0"/>
          <w:i w:val="0"/>
          <w:iCs w:val="0"/>
          <w:caps w:val="0"/>
          <w:color w:val="1F2328"/>
          <w:spacing w:val="0"/>
          <w:sz w:val="20"/>
          <w:szCs w:val="20"/>
          <w:shd w:val="clear" w:fill="FFFFFF"/>
        </w:rPr>
        <w:t>/backend/tests/performance/</w:t>
      </w:r>
      <w:r>
        <w:rPr>
          <w:rFonts w:hint="default" w:ascii="Times New Roman" w:hAnsi="Times New Roman" w:eastAsia="Segoe UI" w:cs="Times New Roman"/>
          <w:b w:val="0"/>
          <w:bCs w:val="0"/>
          <w:i w:val="0"/>
          <w:iCs w:val="0"/>
          <w:caps w:val="0"/>
          <w:color w:val="1F2328"/>
          <w:spacing w:val="0"/>
          <w:sz w:val="20"/>
          <w:szCs w:val="20"/>
          <w:shd w:val="clear" w:fill="FFFFFF"/>
        </w:rPr>
        <w:t> - Performance tests</w:t>
      </w:r>
    </w:p>
    <w:p w14:paraId="40A0B863">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Responsible:</w:t>
      </w:r>
      <w:r>
        <w:rPr>
          <w:rFonts w:hint="default" w:ascii="Times New Roman" w:hAnsi="Times New Roman" w:eastAsia="Segoe UI" w:cs="Times New Roman"/>
          <w:b w:val="0"/>
          <w:bCs w:val="0"/>
          <w:i w:val="0"/>
          <w:iCs w:val="0"/>
          <w:caps w:val="0"/>
          <w:color w:val="1F2328"/>
          <w:spacing w:val="0"/>
          <w:sz w:val="20"/>
          <w:szCs w:val="20"/>
          <w:shd w:val="clear" w:fill="FFFFFF"/>
        </w:rPr>
        <w:t> Test Developers, QA Testers</w:t>
      </w:r>
    </w:p>
    <w:p w14:paraId="66A309B1">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8"/>
          <w:szCs w:val="28"/>
        </w:rPr>
      </w:pPr>
      <w:bookmarkStart w:id="59" w:name="_Toc906"/>
      <w:r>
        <w:rPr>
          <w:rStyle w:val="92"/>
          <w:rFonts w:hint="default" w:ascii="Times New Roman" w:hAnsi="Times New Roman" w:eastAsia="Segoe UI" w:cs="Times New Roman"/>
          <w:b/>
          <w:bCs/>
          <w:i w:val="0"/>
          <w:iCs w:val="0"/>
          <w:caps w:val="0"/>
          <w:color w:val="1F2328"/>
          <w:spacing w:val="0"/>
          <w:sz w:val="28"/>
          <w:szCs w:val="28"/>
          <w:shd w:val="clear" w:fill="FFFFFF"/>
        </w:rPr>
        <w:t>7.3 Test Cases</w:t>
      </w:r>
      <w:bookmarkEnd w:id="59"/>
    </w:p>
    <w:p w14:paraId="6C1F60EC">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Detailed test case specifications for manual and automated testing.</w:t>
      </w:r>
    </w:p>
    <w:p w14:paraId="31404B43">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Contents:</w:t>
      </w:r>
    </w:p>
    <w:p w14:paraId="298199D7">
      <w:pPr>
        <w:keepNext w:val="0"/>
        <w:keepLines w:val="0"/>
        <w:pageBreakBefore w:val="0"/>
        <w:widowControl/>
        <w:numPr>
          <w:ilvl w:val="0"/>
          <w:numId w:val="9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Test case ID</w:t>
      </w:r>
    </w:p>
    <w:p w14:paraId="63EBEF9F">
      <w:pPr>
        <w:keepNext w:val="0"/>
        <w:keepLines w:val="0"/>
        <w:pageBreakBefore w:val="0"/>
        <w:widowControl/>
        <w:numPr>
          <w:ilvl w:val="0"/>
          <w:numId w:val="9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Test case description</w:t>
      </w:r>
    </w:p>
    <w:p w14:paraId="20CC3169">
      <w:pPr>
        <w:keepNext w:val="0"/>
        <w:keepLines w:val="0"/>
        <w:pageBreakBefore w:val="0"/>
        <w:widowControl/>
        <w:numPr>
          <w:ilvl w:val="0"/>
          <w:numId w:val="9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Preconditions</w:t>
      </w:r>
    </w:p>
    <w:p w14:paraId="40AB4C48">
      <w:pPr>
        <w:keepNext w:val="0"/>
        <w:keepLines w:val="0"/>
        <w:pageBreakBefore w:val="0"/>
        <w:widowControl/>
        <w:numPr>
          <w:ilvl w:val="0"/>
          <w:numId w:val="9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Test steps</w:t>
      </w:r>
    </w:p>
    <w:p w14:paraId="605FC259">
      <w:pPr>
        <w:keepNext w:val="0"/>
        <w:keepLines w:val="0"/>
        <w:pageBreakBefore w:val="0"/>
        <w:widowControl/>
        <w:numPr>
          <w:ilvl w:val="0"/>
          <w:numId w:val="9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Expected results</w:t>
      </w:r>
    </w:p>
    <w:p w14:paraId="6DC7A9A6">
      <w:pPr>
        <w:keepNext w:val="0"/>
        <w:keepLines w:val="0"/>
        <w:pageBreakBefore w:val="0"/>
        <w:widowControl/>
        <w:numPr>
          <w:ilvl w:val="0"/>
          <w:numId w:val="9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Actual results</w:t>
      </w:r>
    </w:p>
    <w:p w14:paraId="3937A999">
      <w:pPr>
        <w:keepNext w:val="0"/>
        <w:keepLines w:val="0"/>
        <w:pageBreakBefore w:val="0"/>
        <w:widowControl/>
        <w:numPr>
          <w:ilvl w:val="0"/>
          <w:numId w:val="9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Pass/Fail status</w:t>
      </w:r>
    </w:p>
    <w:p w14:paraId="3E0C31EE">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Format:</w:t>
      </w:r>
      <w:r>
        <w:rPr>
          <w:rFonts w:hint="default" w:ascii="Times New Roman" w:hAnsi="Times New Roman" w:eastAsia="Segoe UI" w:cs="Times New Roman"/>
          <w:b w:val="0"/>
          <w:bCs w:val="0"/>
          <w:i w:val="0"/>
          <w:iCs w:val="0"/>
          <w:caps w:val="0"/>
          <w:color w:val="1F2328"/>
          <w:spacing w:val="0"/>
          <w:sz w:val="20"/>
          <w:szCs w:val="20"/>
          <w:shd w:val="clear" w:fill="FFFFFF"/>
        </w:rPr>
        <w:t> GitHub Issues with template</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Location:</w:t>
      </w:r>
      <w:r>
        <w:rPr>
          <w:rFonts w:hint="default" w:ascii="Times New Roman" w:hAnsi="Times New Roman" w:eastAsia="Segoe UI" w:cs="Times New Roman"/>
          <w:b w:val="0"/>
          <w:bCs w:val="0"/>
          <w:i w:val="0"/>
          <w:iCs w:val="0"/>
          <w:caps w:val="0"/>
          <w:color w:val="1F2328"/>
          <w:spacing w:val="0"/>
          <w:sz w:val="20"/>
          <w:szCs w:val="20"/>
          <w:shd w:val="clear" w:fill="FFFFFF"/>
        </w:rPr>
        <w:t> GitHub Issues with label </w:t>
      </w:r>
      <w:r>
        <w:rPr>
          <w:rStyle w:val="44"/>
          <w:rFonts w:hint="default" w:ascii="Times New Roman" w:hAnsi="Times New Roman" w:eastAsia="Consolas" w:cs="Times New Roman"/>
          <w:b w:val="0"/>
          <w:bCs w:val="0"/>
          <w:i w:val="0"/>
          <w:iCs w:val="0"/>
          <w:caps w:val="0"/>
          <w:color w:val="1F2328"/>
          <w:spacing w:val="0"/>
          <w:sz w:val="20"/>
          <w:szCs w:val="20"/>
          <w:shd w:val="clear" w:fill="FFFFFF"/>
        </w:rPr>
        <w:t>test-case</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Responsible:</w:t>
      </w:r>
      <w:r>
        <w:rPr>
          <w:rFonts w:hint="default" w:ascii="Times New Roman" w:hAnsi="Times New Roman" w:eastAsia="Segoe UI" w:cs="Times New Roman"/>
          <w:b w:val="0"/>
          <w:bCs w:val="0"/>
          <w:i w:val="0"/>
          <w:iCs w:val="0"/>
          <w:caps w:val="0"/>
          <w:color w:val="1F2328"/>
          <w:spacing w:val="0"/>
          <w:sz w:val="20"/>
          <w:szCs w:val="20"/>
          <w:shd w:val="clear" w:fill="FFFFFF"/>
        </w:rPr>
        <w:t> QA Testers</w:t>
      </w:r>
    </w:p>
    <w:p w14:paraId="42365A55">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8"/>
          <w:szCs w:val="28"/>
        </w:rPr>
      </w:pPr>
      <w:bookmarkStart w:id="60" w:name="_Toc31842"/>
      <w:r>
        <w:rPr>
          <w:rStyle w:val="92"/>
          <w:rFonts w:hint="default" w:ascii="Times New Roman" w:hAnsi="Times New Roman" w:eastAsia="Segoe UI" w:cs="Times New Roman"/>
          <w:b/>
          <w:bCs/>
          <w:i w:val="0"/>
          <w:iCs w:val="0"/>
          <w:caps w:val="0"/>
          <w:color w:val="1F2328"/>
          <w:spacing w:val="0"/>
          <w:sz w:val="28"/>
          <w:szCs w:val="28"/>
          <w:shd w:val="clear" w:fill="FFFFFF"/>
        </w:rPr>
        <w:t>7.4 Test Scripts (Automated)</w:t>
      </w:r>
      <w:bookmarkEnd w:id="60"/>
    </w:p>
    <w:p w14:paraId="2AD742BC">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Automated test scripts written in Jest and Supertest.</w:t>
      </w:r>
    </w:p>
    <w:p w14:paraId="7F5360AB">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Types:</w:t>
      </w:r>
    </w:p>
    <w:p w14:paraId="3CEB9A53">
      <w:pPr>
        <w:keepNext w:val="0"/>
        <w:keepLines w:val="0"/>
        <w:pageBreakBefore w:val="0"/>
        <w:widowControl/>
        <w:numPr>
          <w:ilvl w:val="0"/>
          <w:numId w:val="9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Unit test scripts</w:t>
      </w:r>
    </w:p>
    <w:p w14:paraId="5E810A94">
      <w:pPr>
        <w:keepNext w:val="0"/>
        <w:keepLines w:val="0"/>
        <w:pageBreakBefore w:val="0"/>
        <w:widowControl/>
        <w:numPr>
          <w:ilvl w:val="0"/>
          <w:numId w:val="9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Integration test scripts</w:t>
      </w:r>
    </w:p>
    <w:p w14:paraId="712B90B0">
      <w:pPr>
        <w:keepNext w:val="0"/>
        <w:keepLines w:val="0"/>
        <w:pageBreakBefore w:val="0"/>
        <w:widowControl/>
        <w:numPr>
          <w:ilvl w:val="0"/>
          <w:numId w:val="9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E2E test scripts</w:t>
      </w:r>
    </w:p>
    <w:p w14:paraId="2F4FF159">
      <w:pPr>
        <w:keepNext w:val="0"/>
        <w:keepLines w:val="0"/>
        <w:pageBreakBefore w:val="0"/>
        <w:widowControl/>
        <w:numPr>
          <w:ilvl w:val="0"/>
          <w:numId w:val="9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Performance test scripts (K6)</w:t>
      </w:r>
    </w:p>
    <w:p w14:paraId="0D8A9B27">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Format:</w:t>
      </w:r>
      <w:r>
        <w:rPr>
          <w:rFonts w:hint="default" w:ascii="Times New Roman" w:hAnsi="Times New Roman" w:eastAsia="Segoe UI" w:cs="Times New Roman"/>
          <w:b w:val="0"/>
          <w:bCs w:val="0"/>
          <w:i w:val="0"/>
          <w:iCs w:val="0"/>
          <w:caps w:val="0"/>
          <w:color w:val="1F2328"/>
          <w:spacing w:val="0"/>
          <w:sz w:val="20"/>
          <w:szCs w:val="20"/>
          <w:shd w:val="clear" w:fill="FFFFFF"/>
        </w:rPr>
        <w:t> JavaScript (. js, .test.js)</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Location:</w:t>
      </w:r>
    </w:p>
    <w:p w14:paraId="01C3CCBB">
      <w:pPr>
        <w:keepNext w:val="0"/>
        <w:keepLines w:val="0"/>
        <w:pageBreakBefore w:val="0"/>
        <w:widowControl/>
        <w:numPr>
          <w:ilvl w:val="0"/>
          <w:numId w:val="9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Style w:val="44"/>
          <w:rFonts w:hint="default" w:ascii="Times New Roman" w:hAnsi="Times New Roman" w:eastAsia="Consolas" w:cs="Times New Roman"/>
          <w:b w:val="0"/>
          <w:bCs w:val="0"/>
          <w:i w:val="0"/>
          <w:iCs w:val="0"/>
          <w:caps w:val="0"/>
          <w:color w:val="1F2328"/>
          <w:spacing w:val="0"/>
          <w:sz w:val="20"/>
          <w:szCs w:val="20"/>
          <w:shd w:val="clear" w:fill="FFFFFF"/>
        </w:rPr>
        <w:t>/backend/tests/unit/controllers/</w:t>
      </w:r>
    </w:p>
    <w:p w14:paraId="4B4E31BD">
      <w:pPr>
        <w:keepNext w:val="0"/>
        <w:keepLines w:val="0"/>
        <w:pageBreakBefore w:val="0"/>
        <w:widowControl/>
        <w:numPr>
          <w:ilvl w:val="0"/>
          <w:numId w:val="9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Style w:val="44"/>
          <w:rFonts w:hint="default" w:ascii="Times New Roman" w:hAnsi="Times New Roman" w:eastAsia="Consolas" w:cs="Times New Roman"/>
          <w:b w:val="0"/>
          <w:bCs w:val="0"/>
          <w:i w:val="0"/>
          <w:iCs w:val="0"/>
          <w:caps w:val="0"/>
          <w:color w:val="1F2328"/>
          <w:spacing w:val="0"/>
          <w:sz w:val="20"/>
          <w:szCs w:val="20"/>
          <w:shd w:val="clear" w:fill="FFFFFF"/>
        </w:rPr>
        <w:t>/backend/tests/integration/api/</w:t>
      </w:r>
    </w:p>
    <w:p w14:paraId="5308EB16">
      <w:pPr>
        <w:keepNext w:val="0"/>
        <w:keepLines w:val="0"/>
        <w:pageBreakBefore w:val="0"/>
        <w:widowControl/>
        <w:numPr>
          <w:ilvl w:val="0"/>
          <w:numId w:val="9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Style w:val="44"/>
          <w:rFonts w:hint="default" w:ascii="Times New Roman" w:hAnsi="Times New Roman" w:eastAsia="Consolas" w:cs="Times New Roman"/>
          <w:b w:val="0"/>
          <w:bCs w:val="0"/>
          <w:i w:val="0"/>
          <w:iCs w:val="0"/>
          <w:caps w:val="0"/>
          <w:color w:val="1F2328"/>
          <w:spacing w:val="0"/>
          <w:sz w:val="20"/>
          <w:szCs w:val="20"/>
          <w:shd w:val="clear" w:fill="FFFFFF"/>
        </w:rPr>
        <w:t>/backend/tests/e2e/</w:t>
      </w:r>
    </w:p>
    <w:p w14:paraId="7CCE5E9B">
      <w:pPr>
        <w:keepNext w:val="0"/>
        <w:keepLines w:val="0"/>
        <w:pageBreakBefore w:val="0"/>
        <w:widowControl/>
        <w:numPr>
          <w:ilvl w:val="0"/>
          <w:numId w:val="9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Style w:val="44"/>
          <w:rFonts w:hint="default" w:ascii="Times New Roman" w:hAnsi="Times New Roman" w:eastAsia="Consolas" w:cs="Times New Roman"/>
          <w:b w:val="0"/>
          <w:bCs w:val="0"/>
          <w:i w:val="0"/>
          <w:iCs w:val="0"/>
          <w:caps w:val="0"/>
          <w:color w:val="1F2328"/>
          <w:spacing w:val="0"/>
          <w:sz w:val="20"/>
          <w:szCs w:val="20"/>
          <w:shd w:val="clear" w:fill="FFFFFF"/>
        </w:rPr>
        <w:t>/backend/tests/performance/</w:t>
      </w:r>
    </w:p>
    <w:p w14:paraId="5DC7D103">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Responsible:</w:t>
      </w:r>
      <w:r>
        <w:rPr>
          <w:rFonts w:hint="default" w:ascii="Times New Roman" w:hAnsi="Times New Roman" w:eastAsia="Segoe UI" w:cs="Times New Roman"/>
          <w:b w:val="0"/>
          <w:bCs w:val="0"/>
          <w:i w:val="0"/>
          <w:iCs w:val="0"/>
          <w:caps w:val="0"/>
          <w:color w:val="1F2328"/>
          <w:spacing w:val="0"/>
          <w:sz w:val="20"/>
          <w:szCs w:val="20"/>
          <w:shd w:val="clear" w:fill="FFFFFF"/>
        </w:rPr>
        <w:t> Test Developers</w:t>
      </w:r>
    </w:p>
    <w:p w14:paraId="21193014">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8"/>
          <w:szCs w:val="28"/>
        </w:rPr>
      </w:pPr>
      <w:bookmarkStart w:id="61" w:name="_Toc1221"/>
      <w:r>
        <w:rPr>
          <w:rStyle w:val="92"/>
          <w:rFonts w:hint="default" w:ascii="Times New Roman" w:hAnsi="Times New Roman" w:eastAsia="Segoe UI" w:cs="Times New Roman"/>
          <w:b/>
          <w:bCs/>
          <w:i w:val="0"/>
          <w:iCs w:val="0"/>
          <w:caps w:val="0"/>
          <w:color w:val="1F2328"/>
          <w:spacing w:val="0"/>
          <w:sz w:val="28"/>
          <w:szCs w:val="28"/>
          <w:shd w:val="clear" w:fill="FFFFFF"/>
        </w:rPr>
        <w:t>7.5 Test Data</w:t>
      </w:r>
      <w:bookmarkEnd w:id="61"/>
    </w:p>
    <w:p w14:paraId="37654677">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Sample and seed data used for testing purposes.</w:t>
      </w:r>
    </w:p>
    <w:p w14:paraId="5B4F80A6">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Components:</w:t>
      </w:r>
    </w:p>
    <w:p w14:paraId="31C67DB8">
      <w:pPr>
        <w:keepNext w:val="0"/>
        <w:keepLines w:val="0"/>
        <w:pageBreakBefore w:val="0"/>
        <w:widowControl/>
        <w:numPr>
          <w:ilvl w:val="0"/>
          <w:numId w:val="10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User accounts (test users, admin users)</w:t>
      </w:r>
    </w:p>
    <w:p w14:paraId="16A00AE6">
      <w:pPr>
        <w:keepNext w:val="0"/>
        <w:keepLines w:val="0"/>
        <w:pageBreakBefore w:val="0"/>
        <w:widowControl/>
        <w:numPr>
          <w:ilvl w:val="0"/>
          <w:numId w:val="10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Product catalog (headphone products)</w:t>
      </w:r>
    </w:p>
    <w:p w14:paraId="336CC4F3">
      <w:pPr>
        <w:keepNext w:val="0"/>
        <w:keepLines w:val="0"/>
        <w:pageBreakBefore w:val="0"/>
        <w:widowControl/>
        <w:numPr>
          <w:ilvl w:val="0"/>
          <w:numId w:val="10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Categories and brands</w:t>
      </w:r>
    </w:p>
    <w:p w14:paraId="32F78A62">
      <w:pPr>
        <w:keepNext w:val="0"/>
        <w:keepLines w:val="0"/>
        <w:pageBreakBefore w:val="0"/>
        <w:widowControl/>
        <w:numPr>
          <w:ilvl w:val="0"/>
          <w:numId w:val="10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Sample orders</w:t>
      </w:r>
    </w:p>
    <w:p w14:paraId="59BD086C">
      <w:pPr>
        <w:keepNext w:val="0"/>
        <w:keepLines w:val="0"/>
        <w:pageBreakBefore w:val="0"/>
        <w:widowControl/>
        <w:numPr>
          <w:ilvl w:val="0"/>
          <w:numId w:val="10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Sample reviews</w:t>
      </w:r>
    </w:p>
    <w:p w14:paraId="0795BABC">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Format:</w:t>
      </w:r>
      <w:r>
        <w:rPr>
          <w:rFonts w:hint="default" w:ascii="Times New Roman" w:hAnsi="Times New Roman" w:eastAsia="Segoe UI" w:cs="Times New Roman"/>
          <w:b w:val="0"/>
          <w:bCs w:val="0"/>
          <w:i w:val="0"/>
          <w:iCs w:val="0"/>
          <w:caps w:val="0"/>
          <w:color w:val="1F2328"/>
          <w:spacing w:val="0"/>
          <w:sz w:val="20"/>
          <w:szCs w:val="20"/>
          <w:shd w:val="clear" w:fill="FFFFFF"/>
        </w:rPr>
        <w:t> JSON</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Location:</w:t>
      </w:r>
      <w:r>
        <w:rPr>
          <w:rFonts w:hint="default" w:ascii="Times New Roman" w:hAnsi="Times New Roman" w:eastAsia="Segoe UI" w:cs="Times New Roman"/>
          <w:b w:val="0"/>
          <w:bCs w:val="0"/>
          <w:i w:val="0"/>
          <w:iCs w:val="0"/>
          <w:caps w:val="0"/>
          <w:color w:val="1F2328"/>
          <w:spacing w:val="0"/>
          <w:sz w:val="20"/>
          <w:szCs w:val="20"/>
          <w:shd w:val="clear" w:fill="FFFFFF"/>
        </w:rPr>
        <w:t> </w:t>
      </w:r>
      <w:r>
        <w:rPr>
          <w:rStyle w:val="44"/>
          <w:rFonts w:hint="default" w:ascii="Times New Roman" w:hAnsi="Times New Roman" w:eastAsia="Consolas" w:cs="Times New Roman"/>
          <w:b w:val="0"/>
          <w:bCs w:val="0"/>
          <w:i w:val="0"/>
          <w:iCs w:val="0"/>
          <w:caps w:val="0"/>
          <w:color w:val="1F2328"/>
          <w:spacing w:val="0"/>
          <w:sz w:val="20"/>
          <w:szCs w:val="20"/>
          <w:shd w:val="clear" w:fill="FFFFFF"/>
        </w:rPr>
        <w:t>/backend/seed/</w:t>
      </w:r>
      <w:r>
        <w:rPr>
          <w:rFonts w:hint="default" w:ascii="Times New Roman" w:hAnsi="Times New Roman" w:eastAsia="Segoe UI" w:cs="Times New Roman"/>
          <w:b w:val="0"/>
          <w:bCs w:val="0"/>
          <w:i w:val="0"/>
          <w:iCs w:val="0"/>
          <w:caps w:val="0"/>
          <w:color w:val="1F2328"/>
          <w:spacing w:val="0"/>
          <w:sz w:val="20"/>
          <w:szCs w:val="20"/>
          <w:shd w:val="clear" w:fill="FFFFFF"/>
        </w:rPr>
        <w:t> directory</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Responsible:</w:t>
      </w:r>
      <w:r>
        <w:rPr>
          <w:rFonts w:hint="default" w:ascii="Times New Roman" w:hAnsi="Times New Roman" w:eastAsia="Segoe UI" w:cs="Times New Roman"/>
          <w:b w:val="0"/>
          <w:bCs w:val="0"/>
          <w:i w:val="0"/>
          <w:iCs w:val="0"/>
          <w:caps w:val="0"/>
          <w:color w:val="1F2328"/>
          <w:spacing w:val="0"/>
          <w:sz w:val="20"/>
          <w:szCs w:val="20"/>
          <w:shd w:val="clear" w:fill="FFFFFF"/>
        </w:rPr>
        <w:t> Test Developers, QA Testers</w:t>
      </w:r>
    </w:p>
    <w:p w14:paraId="72D45A5B">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8"/>
          <w:szCs w:val="28"/>
        </w:rPr>
      </w:pPr>
      <w:bookmarkStart w:id="62" w:name="_Toc15755"/>
      <w:r>
        <w:rPr>
          <w:rStyle w:val="92"/>
          <w:rFonts w:hint="default" w:ascii="Times New Roman" w:hAnsi="Times New Roman" w:eastAsia="Segoe UI" w:cs="Times New Roman"/>
          <w:b/>
          <w:bCs/>
          <w:i w:val="0"/>
          <w:iCs w:val="0"/>
          <w:caps w:val="0"/>
          <w:color w:val="1F2328"/>
          <w:spacing w:val="0"/>
          <w:sz w:val="28"/>
          <w:szCs w:val="28"/>
          <w:shd w:val="clear" w:fill="FFFFFF"/>
        </w:rPr>
        <w:t>7.</w:t>
      </w:r>
      <w:r>
        <w:rPr>
          <w:rStyle w:val="92"/>
          <w:rFonts w:hint="default" w:ascii="Times New Roman" w:hAnsi="Times New Roman" w:eastAsia="Segoe UI" w:cs="Times New Roman"/>
          <w:b/>
          <w:bCs/>
          <w:i w:val="0"/>
          <w:iCs w:val="0"/>
          <w:caps w:val="0"/>
          <w:color w:val="1F2328"/>
          <w:spacing w:val="0"/>
          <w:sz w:val="28"/>
          <w:szCs w:val="28"/>
          <w:shd w:val="clear" w:fill="FFFFFF"/>
          <w:lang w:val="en-US"/>
        </w:rPr>
        <w:t>6</w:t>
      </w:r>
      <w:r>
        <w:rPr>
          <w:rStyle w:val="92"/>
          <w:rFonts w:hint="default" w:ascii="Times New Roman" w:hAnsi="Times New Roman" w:eastAsia="Segoe UI" w:cs="Times New Roman"/>
          <w:b/>
          <w:bCs/>
          <w:i w:val="0"/>
          <w:iCs w:val="0"/>
          <w:caps w:val="0"/>
          <w:color w:val="1F2328"/>
          <w:spacing w:val="0"/>
          <w:sz w:val="28"/>
          <w:szCs w:val="28"/>
          <w:shd w:val="clear" w:fill="FFFFFF"/>
        </w:rPr>
        <w:t xml:space="preserve"> Bug Reports</w:t>
      </w:r>
      <w:bookmarkEnd w:id="62"/>
    </w:p>
    <w:p w14:paraId="13C083BB">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Defect tracking and reporting using GitHub Issues.</w:t>
      </w:r>
    </w:p>
    <w:p w14:paraId="0E7932FD">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Contents:</w:t>
      </w:r>
    </w:p>
    <w:p w14:paraId="00D78B76">
      <w:pPr>
        <w:keepNext w:val="0"/>
        <w:keepLines w:val="0"/>
        <w:pageBreakBefore w:val="0"/>
        <w:widowControl/>
        <w:numPr>
          <w:ilvl w:val="0"/>
          <w:numId w:val="10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Bug ID (GitHub Issue number)</w:t>
      </w:r>
    </w:p>
    <w:p w14:paraId="031B0A95">
      <w:pPr>
        <w:keepNext w:val="0"/>
        <w:keepLines w:val="0"/>
        <w:pageBreakBefore w:val="0"/>
        <w:widowControl/>
        <w:numPr>
          <w:ilvl w:val="0"/>
          <w:numId w:val="10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Bug title</w:t>
      </w:r>
    </w:p>
    <w:p w14:paraId="0D633D5D">
      <w:pPr>
        <w:keepNext w:val="0"/>
        <w:keepLines w:val="0"/>
        <w:pageBreakBefore w:val="0"/>
        <w:widowControl/>
        <w:numPr>
          <w:ilvl w:val="0"/>
          <w:numId w:val="10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Severity (Critical/High/Medium/Low)</w:t>
      </w:r>
    </w:p>
    <w:p w14:paraId="1F4ED5E7">
      <w:pPr>
        <w:keepNext w:val="0"/>
        <w:keepLines w:val="0"/>
        <w:pageBreakBefore w:val="0"/>
        <w:widowControl/>
        <w:numPr>
          <w:ilvl w:val="0"/>
          <w:numId w:val="10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Priority (P0/P1/P2/P3)</w:t>
      </w:r>
    </w:p>
    <w:p w14:paraId="46656F83">
      <w:pPr>
        <w:keepNext w:val="0"/>
        <w:keepLines w:val="0"/>
        <w:pageBreakBefore w:val="0"/>
        <w:widowControl/>
        <w:numPr>
          <w:ilvl w:val="0"/>
          <w:numId w:val="10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Description</w:t>
      </w:r>
    </w:p>
    <w:p w14:paraId="63C0DAF7">
      <w:pPr>
        <w:keepNext w:val="0"/>
        <w:keepLines w:val="0"/>
        <w:pageBreakBefore w:val="0"/>
        <w:widowControl/>
        <w:numPr>
          <w:ilvl w:val="0"/>
          <w:numId w:val="10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Steps to reproduce</w:t>
      </w:r>
    </w:p>
    <w:p w14:paraId="51C38939">
      <w:pPr>
        <w:keepNext w:val="0"/>
        <w:keepLines w:val="0"/>
        <w:pageBreakBefore w:val="0"/>
        <w:widowControl/>
        <w:numPr>
          <w:ilvl w:val="0"/>
          <w:numId w:val="10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Expected vs Actual behavior</w:t>
      </w:r>
    </w:p>
    <w:p w14:paraId="2B3BF982">
      <w:pPr>
        <w:keepNext w:val="0"/>
        <w:keepLines w:val="0"/>
        <w:pageBreakBefore w:val="0"/>
        <w:widowControl/>
        <w:numPr>
          <w:ilvl w:val="0"/>
          <w:numId w:val="10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Screenshots/logs</w:t>
      </w:r>
    </w:p>
    <w:p w14:paraId="2A1599A7">
      <w:pPr>
        <w:keepNext w:val="0"/>
        <w:keepLines w:val="0"/>
        <w:pageBreakBefore w:val="0"/>
        <w:widowControl/>
        <w:numPr>
          <w:ilvl w:val="0"/>
          <w:numId w:val="10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Environment details</w:t>
      </w:r>
    </w:p>
    <w:p w14:paraId="286F6917">
      <w:pPr>
        <w:keepNext w:val="0"/>
        <w:keepLines w:val="0"/>
        <w:pageBreakBefore w:val="0"/>
        <w:widowControl/>
        <w:numPr>
          <w:ilvl w:val="0"/>
          <w:numId w:val="10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Assigned developer</w:t>
      </w:r>
    </w:p>
    <w:p w14:paraId="6FE05E4C">
      <w:pPr>
        <w:keepNext w:val="0"/>
        <w:keepLines w:val="0"/>
        <w:pageBreakBefore w:val="0"/>
        <w:widowControl/>
        <w:numPr>
          <w:ilvl w:val="0"/>
          <w:numId w:val="10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Status (Open/In Progress/Fixed/Closed)</w:t>
      </w:r>
    </w:p>
    <w:p w14:paraId="6994117B">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Format:</w:t>
      </w:r>
      <w:r>
        <w:rPr>
          <w:rFonts w:hint="default" w:ascii="Times New Roman" w:hAnsi="Times New Roman" w:eastAsia="Segoe UI" w:cs="Times New Roman"/>
          <w:b w:val="0"/>
          <w:bCs w:val="0"/>
          <w:i w:val="0"/>
          <w:iCs w:val="0"/>
          <w:caps w:val="0"/>
          <w:color w:val="1F2328"/>
          <w:spacing w:val="0"/>
          <w:sz w:val="20"/>
          <w:szCs w:val="20"/>
          <w:shd w:val="clear" w:fill="FFFFFF"/>
        </w:rPr>
        <w:t> GitHub Issues with label </w:t>
      </w:r>
      <w:r>
        <w:rPr>
          <w:rStyle w:val="44"/>
          <w:rFonts w:hint="default" w:ascii="Times New Roman" w:hAnsi="Times New Roman" w:eastAsia="Consolas" w:cs="Times New Roman"/>
          <w:b w:val="0"/>
          <w:bCs w:val="0"/>
          <w:i w:val="0"/>
          <w:iCs w:val="0"/>
          <w:caps w:val="0"/>
          <w:color w:val="1F2328"/>
          <w:spacing w:val="0"/>
          <w:sz w:val="20"/>
          <w:szCs w:val="20"/>
          <w:shd w:val="clear" w:fill="FFFFFF"/>
        </w:rPr>
        <w:t>bug</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Location:</w:t>
      </w:r>
      <w:r>
        <w:rPr>
          <w:rFonts w:hint="default" w:ascii="Times New Roman" w:hAnsi="Times New Roman" w:eastAsia="Segoe UI" w:cs="Times New Roman"/>
          <w:b w:val="0"/>
          <w:bCs w:val="0"/>
          <w:i w:val="0"/>
          <w:iCs w:val="0"/>
          <w:caps w:val="0"/>
          <w:color w:val="1F2328"/>
          <w:spacing w:val="0"/>
          <w:sz w:val="20"/>
          <w:szCs w:val="20"/>
          <w:shd w:val="clear" w:fill="FFFFFF"/>
        </w:rPr>
        <w:t> GitHub Issues</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Tool:</w:t>
      </w:r>
      <w:r>
        <w:rPr>
          <w:rFonts w:hint="default" w:ascii="Times New Roman" w:hAnsi="Times New Roman" w:eastAsia="Segoe UI" w:cs="Times New Roman"/>
          <w:b w:val="0"/>
          <w:bCs w:val="0"/>
          <w:i w:val="0"/>
          <w:iCs w:val="0"/>
          <w:caps w:val="0"/>
          <w:color w:val="1F2328"/>
          <w:spacing w:val="0"/>
          <w:sz w:val="20"/>
          <w:szCs w:val="20"/>
          <w:shd w:val="clear" w:fill="FFFFFF"/>
        </w:rPr>
        <w:t> Mantis or GitHub Issues</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Responsible:</w:t>
      </w:r>
      <w:r>
        <w:rPr>
          <w:rFonts w:hint="default" w:ascii="Times New Roman" w:hAnsi="Times New Roman" w:eastAsia="Segoe UI" w:cs="Times New Roman"/>
          <w:b w:val="0"/>
          <w:bCs w:val="0"/>
          <w:i w:val="0"/>
          <w:iCs w:val="0"/>
          <w:caps w:val="0"/>
          <w:color w:val="1F2328"/>
          <w:spacing w:val="0"/>
          <w:sz w:val="20"/>
          <w:szCs w:val="20"/>
          <w:shd w:val="clear" w:fill="FFFFFF"/>
        </w:rPr>
        <w:t> QA Testers</w:t>
      </w:r>
    </w:p>
    <w:p w14:paraId="5D4563F0">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8"/>
          <w:szCs w:val="28"/>
        </w:rPr>
      </w:pPr>
      <w:bookmarkStart w:id="63" w:name="_Toc23898"/>
      <w:r>
        <w:rPr>
          <w:rStyle w:val="92"/>
          <w:rFonts w:hint="default" w:ascii="Times New Roman" w:hAnsi="Times New Roman" w:eastAsia="Segoe UI" w:cs="Times New Roman"/>
          <w:b/>
          <w:bCs/>
          <w:i w:val="0"/>
          <w:iCs w:val="0"/>
          <w:caps w:val="0"/>
          <w:color w:val="1F2328"/>
          <w:spacing w:val="0"/>
          <w:sz w:val="28"/>
          <w:szCs w:val="28"/>
          <w:shd w:val="clear" w:fill="FFFFFF"/>
        </w:rPr>
        <w:t>7.</w:t>
      </w:r>
      <w:r>
        <w:rPr>
          <w:rStyle w:val="92"/>
          <w:rFonts w:hint="default" w:ascii="Times New Roman" w:hAnsi="Times New Roman" w:eastAsia="Segoe UI" w:cs="Times New Roman"/>
          <w:b/>
          <w:bCs/>
          <w:i w:val="0"/>
          <w:iCs w:val="0"/>
          <w:caps w:val="0"/>
          <w:color w:val="1F2328"/>
          <w:spacing w:val="0"/>
          <w:sz w:val="28"/>
          <w:szCs w:val="28"/>
          <w:shd w:val="clear" w:fill="FFFFFF"/>
          <w:lang w:val="en-US"/>
        </w:rPr>
        <w:t>7</w:t>
      </w:r>
      <w:r>
        <w:rPr>
          <w:rStyle w:val="92"/>
          <w:rFonts w:hint="default" w:ascii="Times New Roman" w:hAnsi="Times New Roman" w:eastAsia="Segoe UI" w:cs="Times New Roman"/>
          <w:b/>
          <w:bCs/>
          <w:i w:val="0"/>
          <w:iCs w:val="0"/>
          <w:caps w:val="0"/>
          <w:color w:val="1F2328"/>
          <w:spacing w:val="0"/>
          <w:sz w:val="28"/>
          <w:szCs w:val="28"/>
          <w:shd w:val="clear" w:fill="FFFFFF"/>
        </w:rPr>
        <w:t xml:space="preserve"> Test Summary Reports</w:t>
      </w:r>
      <w:bookmarkEnd w:id="63"/>
    </w:p>
    <w:p w14:paraId="1D42E11A">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Summary reports for each test cycle/milestone.</w:t>
      </w:r>
    </w:p>
    <w:p w14:paraId="375490DF">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Contents:</w:t>
      </w:r>
    </w:p>
    <w:p w14:paraId="3576207D">
      <w:pPr>
        <w:keepNext w:val="0"/>
        <w:keepLines w:val="0"/>
        <w:pageBreakBefore w:val="0"/>
        <w:widowControl/>
        <w:numPr>
          <w:ilvl w:val="0"/>
          <w:numId w:val="10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Test execution summary</w:t>
      </w:r>
    </w:p>
    <w:p w14:paraId="1A584543">
      <w:pPr>
        <w:keepNext w:val="0"/>
        <w:keepLines w:val="0"/>
        <w:pageBreakBefore w:val="0"/>
        <w:widowControl/>
        <w:numPr>
          <w:ilvl w:val="0"/>
          <w:numId w:val="10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Test pass/fail statistics</w:t>
      </w:r>
    </w:p>
    <w:p w14:paraId="46DA6581">
      <w:pPr>
        <w:keepNext w:val="0"/>
        <w:keepLines w:val="0"/>
        <w:pageBreakBefore w:val="0"/>
        <w:widowControl/>
        <w:numPr>
          <w:ilvl w:val="0"/>
          <w:numId w:val="10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Code coverage metrics</w:t>
      </w:r>
    </w:p>
    <w:p w14:paraId="4FA143CB">
      <w:pPr>
        <w:keepNext w:val="0"/>
        <w:keepLines w:val="0"/>
        <w:pageBreakBefore w:val="0"/>
        <w:widowControl/>
        <w:numPr>
          <w:ilvl w:val="0"/>
          <w:numId w:val="10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Defect summary (open/closed/total)</w:t>
      </w:r>
    </w:p>
    <w:p w14:paraId="7E2E2B04">
      <w:pPr>
        <w:keepNext w:val="0"/>
        <w:keepLines w:val="0"/>
        <w:pageBreakBefore w:val="0"/>
        <w:widowControl/>
        <w:numPr>
          <w:ilvl w:val="0"/>
          <w:numId w:val="10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Risk assessment</w:t>
      </w:r>
    </w:p>
    <w:p w14:paraId="714F8D37">
      <w:pPr>
        <w:keepNext w:val="0"/>
        <w:keepLines w:val="0"/>
        <w:pageBreakBefore w:val="0"/>
        <w:widowControl/>
        <w:numPr>
          <w:ilvl w:val="0"/>
          <w:numId w:val="10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Recommendations</w:t>
      </w:r>
    </w:p>
    <w:p w14:paraId="52F25488">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Format:</w:t>
      </w:r>
      <w:r>
        <w:rPr>
          <w:rFonts w:hint="default" w:ascii="Times New Roman" w:hAnsi="Times New Roman" w:eastAsia="Segoe UI" w:cs="Times New Roman"/>
          <w:b w:val="0"/>
          <w:bCs w:val="0"/>
          <w:i w:val="0"/>
          <w:iCs w:val="0"/>
          <w:caps w:val="0"/>
          <w:color w:val="1F2328"/>
          <w:spacing w:val="0"/>
          <w:sz w:val="20"/>
          <w:szCs w:val="20"/>
          <w:shd w:val="clear" w:fill="FFFFFF"/>
        </w:rPr>
        <w:t> Markdown</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Location:</w:t>
      </w:r>
    </w:p>
    <w:p w14:paraId="6CD698D8">
      <w:pPr>
        <w:keepNext w:val="0"/>
        <w:keepLines w:val="0"/>
        <w:pageBreakBefore w:val="0"/>
        <w:widowControl/>
        <w:numPr>
          <w:ilvl w:val="0"/>
          <w:numId w:val="10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Style w:val="44"/>
          <w:rFonts w:hint="default" w:ascii="Times New Roman" w:hAnsi="Times New Roman" w:eastAsia="Consolas" w:cs="Times New Roman"/>
          <w:b w:val="0"/>
          <w:bCs w:val="0"/>
          <w:i w:val="0"/>
          <w:iCs w:val="0"/>
          <w:caps w:val="0"/>
          <w:color w:val="1F2328"/>
          <w:spacing w:val="0"/>
          <w:sz w:val="20"/>
          <w:szCs w:val="20"/>
          <w:shd w:val="clear" w:fill="FFFFFF"/>
        </w:rPr>
        <w:t>TESTING_SUMMARY.md</w:t>
      </w:r>
      <w:r>
        <w:rPr>
          <w:rFonts w:hint="default" w:ascii="Times New Roman" w:hAnsi="Times New Roman" w:eastAsia="Segoe UI" w:cs="Times New Roman"/>
          <w:b w:val="0"/>
          <w:bCs w:val="0"/>
          <w:i w:val="0"/>
          <w:iCs w:val="0"/>
          <w:caps w:val="0"/>
          <w:color w:val="1F2328"/>
          <w:spacing w:val="0"/>
          <w:sz w:val="20"/>
          <w:szCs w:val="20"/>
          <w:shd w:val="clear" w:fill="FFFFFF"/>
        </w:rPr>
        <w:t> (existing)</w:t>
      </w:r>
    </w:p>
    <w:p w14:paraId="243EA23A">
      <w:pPr>
        <w:keepNext w:val="0"/>
        <w:keepLines w:val="0"/>
        <w:pageBreakBefore w:val="0"/>
        <w:widowControl/>
        <w:numPr>
          <w:ilvl w:val="0"/>
          <w:numId w:val="10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Style w:val="44"/>
          <w:rFonts w:hint="default" w:ascii="Times New Roman" w:hAnsi="Times New Roman" w:eastAsia="Consolas" w:cs="Times New Roman"/>
          <w:b w:val="0"/>
          <w:bCs w:val="0"/>
          <w:i w:val="0"/>
          <w:iCs w:val="0"/>
          <w:caps w:val="0"/>
          <w:color w:val="1F2328"/>
          <w:spacing w:val="0"/>
          <w:sz w:val="20"/>
          <w:szCs w:val="20"/>
          <w:shd w:val="clear" w:fill="FFFFFF"/>
        </w:rPr>
        <w:t>DETAILED_TESTING_REPORT.md</w:t>
      </w:r>
      <w:r>
        <w:rPr>
          <w:rFonts w:hint="default" w:ascii="Times New Roman" w:hAnsi="Times New Roman" w:eastAsia="Segoe UI" w:cs="Times New Roman"/>
          <w:b w:val="0"/>
          <w:bCs w:val="0"/>
          <w:i w:val="0"/>
          <w:iCs w:val="0"/>
          <w:caps w:val="0"/>
          <w:color w:val="1F2328"/>
          <w:spacing w:val="0"/>
          <w:sz w:val="20"/>
          <w:szCs w:val="20"/>
          <w:shd w:val="clear" w:fill="FFFFFF"/>
        </w:rPr>
        <w:t> (existing)</w:t>
      </w:r>
    </w:p>
    <w:p w14:paraId="56FB1CE1">
      <w:pPr>
        <w:keepNext w:val="0"/>
        <w:keepLines w:val="0"/>
        <w:pageBreakBefore w:val="0"/>
        <w:widowControl/>
        <w:numPr>
          <w:ilvl w:val="0"/>
          <w:numId w:val="10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Style w:val="44"/>
          <w:rFonts w:hint="default" w:ascii="Times New Roman" w:hAnsi="Times New Roman" w:eastAsia="Consolas" w:cs="Times New Roman"/>
          <w:b w:val="0"/>
          <w:bCs w:val="0"/>
          <w:i w:val="0"/>
          <w:iCs w:val="0"/>
          <w:caps w:val="0"/>
          <w:color w:val="1F2328"/>
          <w:spacing w:val="0"/>
          <w:sz w:val="20"/>
          <w:szCs w:val="20"/>
          <w:shd w:val="clear" w:fill="FFFFFF"/>
        </w:rPr>
        <w:t>/docs/test-reports/</w:t>
      </w:r>
      <w:r>
        <w:rPr>
          <w:rFonts w:hint="default" w:ascii="Times New Roman" w:hAnsi="Times New Roman" w:eastAsia="Segoe UI" w:cs="Times New Roman"/>
          <w:b w:val="0"/>
          <w:bCs w:val="0"/>
          <w:i w:val="0"/>
          <w:iCs w:val="0"/>
          <w:caps w:val="0"/>
          <w:color w:val="1F2328"/>
          <w:spacing w:val="0"/>
          <w:sz w:val="20"/>
          <w:szCs w:val="20"/>
          <w:shd w:val="clear" w:fill="FFFFFF"/>
        </w:rPr>
        <w:t> (new reports)</w:t>
      </w:r>
    </w:p>
    <w:p w14:paraId="53DD8B24">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Responsible:</w:t>
      </w:r>
      <w:r>
        <w:rPr>
          <w:rFonts w:hint="default" w:ascii="Times New Roman" w:hAnsi="Times New Roman" w:eastAsia="Segoe UI" w:cs="Times New Roman"/>
          <w:b w:val="0"/>
          <w:bCs w:val="0"/>
          <w:i w:val="0"/>
          <w:iCs w:val="0"/>
          <w:caps w:val="0"/>
          <w:color w:val="1F2328"/>
          <w:spacing w:val="0"/>
          <w:sz w:val="20"/>
          <w:szCs w:val="20"/>
          <w:shd w:val="clear" w:fill="FFFFFF"/>
        </w:rPr>
        <w:t> Test Manager</w:t>
      </w:r>
    </w:p>
    <w:p w14:paraId="73FA7420">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8"/>
          <w:szCs w:val="28"/>
        </w:rPr>
      </w:pPr>
      <w:bookmarkStart w:id="64" w:name="_Toc8120"/>
      <w:r>
        <w:rPr>
          <w:rStyle w:val="92"/>
          <w:rFonts w:hint="default" w:ascii="Times New Roman" w:hAnsi="Times New Roman" w:eastAsia="Segoe UI" w:cs="Times New Roman"/>
          <w:b/>
          <w:bCs/>
          <w:i w:val="0"/>
          <w:iCs w:val="0"/>
          <w:caps w:val="0"/>
          <w:color w:val="1F2328"/>
          <w:spacing w:val="0"/>
          <w:sz w:val="28"/>
          <w:szCs w:val="28"/>
          <w:shd w:val="clear" w:fill="FFFFFF"/>
        </w:rPr>
        <w:t>7.</w:t>
      </w:r>
      <w:r>
        <w:rPr>
          <w:rStyle w:val="92"/>
          <w:rFonts w:hint="default" w:ascii="Times New Roman" w:hAnsi="Times New Roman" w:eastAsia="Segoe UI" w:cs="Times New Roman"/>
          <w:b/>
          <w:bCs/>
          <w:i w:val="0"/>
          <w:iCs w:val="0"/>
          <w:caps w:val="0"/>
          <w:color w:val="1F2328"/>
          <w:spacing w:val="0"/>
          <w:sz w:val="28"/>
          <w:szCs w:val="28"/>
          <w:shd w:val="clear" w:fill="FFFFFF"/>
          <w:lang w:val="en-US"/>
        </w:rPr>
        <w:t>8</w:t>
      </w:r>
      <w:r>
        <w:rPr>
          <w:rStyle w:val="92"/>
          <w:rFonts w:hint="default" w:ascii="Times New Roman" w:hAnsi="Times New Roman" w:eastAsia="Segoe UI" w:cs="Times New Roman"/>
          <w:b/>
          <w:bCs/>
          <w:i w:val="0"/>
          <w:iCs w:val="0"/>
          <w:caps w:val="0"/>
          <w:color w:val="1F2328"/>
          <w:spacing w:val="0"/>
          <w:sz w:val="28"/>
          <w:szCs w:val="28"/>
          <w:shd w:val="clear" w:fill="FFFFFF"/>
        </w:rPr>
        <w:t xml:space="preserve"> Test Logs</w:t>
      </w:r>
      <w:bookmarkEnd w:id="64"/>
    </w:p>
    <w:p w14:paraId="526102C2">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Detailed logs of test execution including:</w:t>
      </w:r>
    </w:p>
    <w:p w14:paraId="6B861980">
      <w:pPr>
        <w:keepNext w:val="0"/>
        <w:keepLines w:val="0"/>
        <w:pageBreakBefore w:val="0"/>
        <w:widowControl/>
        <w:numPr>
          <w:ilvl w:val="0"/>
          <w:numId w:val="10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Test execution date/time</w:t>
      </w:r>
    </w:p>
    <w:p w14:paraId="0B6DCDA4">
      <w:pPr>
        <w:keepNext w:val="0"/>
        <w:keepLines w:val="0"/>
        <w:pageBreakBefore w:val="0"/>
        <w:widowControl/>
        <w:numPr>
          <w:ilvl w:val="0"/>
          <w:numId w:val="10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Tester name</w:t>
      </w:r>
    </w:p>
    <w:p w14:paraId="67508756">
      <w:pPr>
        <w:keepNext w:val="0"/>
        <w:keepLines w:val="0"/>
        <w:pageBreakBefore w:val="0"/>
        <w:widowControl/>
        <w:numPr>
          <w:ilvl w:val="0"/>
          <w:numId w:val="10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Test environment</w:t>
      </w:r>
    </w:p>
    <w:p w14:paraId="46F1F0B1">
      <w:pPr>
        <w:keepNext w:val="0"/>
        <w:keepLines w:val="0"/>
        <w:pageBreakBefore w:val="0"/>
        <w:widowControl/>
        <w:numPr>
          <w:ilvl w:val="0"/>
          <w:numId w:val="10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Test results (Pass/Fail)</w:t>
      </w:r>
    </w:p>
    <w:p w14:paraId="36597A20">
      <w:pPr>
        <w:keepNext w:val="0"/>
        <w:keepLines w:val="0"/>
        <w:pageBreakBefore w:val="0"/>
        <w:widowControl/>
        <w:numPr>
          <w:ilvl w:val="0"/>
          <w:numId w:val="10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Screenshots (for UI tests)</w:t>
      </w:r>
    </w:p>
    <w:p w14:paraId="1BA9D9DF">
      <w:pPr>
        <w:keepNext w:val="0"/>
        <w:keepLines w:val="0"/>
        <w:pageBreakBefore w:val="0"/>
        <w:widowControl/>
        <w:numPr>
          <w:ilvl w:val="0"/>
          <w:numId w:val="10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Error messages</w:t>
      </w:r>
    </w:p>
    <w:p w14:paraId="34354FC6">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Format:</w:t>
      </w:r>
    </w:p>
    <w:p w14:paraId="6F92434C">
      <w:pPr>
        <w:keepNext w:val="0"/>
        <w:keepLines w:val="0"/>
        <w:pageBreakBefore w:val="0"/>
        <w:widowControl/>
        <w:numPr>
          <w:ilvl w:val="0"/>
          <w:numId w:val="10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Automated: Jest HTML Reports, JSON reports</w:t>
      </w:r>
    </w:p>
    <w:p w14:paraId="4CB2E99E">
      <w:pPr>
        <w:keepNext w:val="0"/>
        <w:keepLines w:val="0"/>
        <w:pageBreakBefore w:val="0"/>
        <w:widowControl/>
        <w:numPr>
          <w:ilvl w:val="0"/>
          <w:numId w:val="10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Manual: Markdown tables</w:t>
      </w:r>
    </w:p>
    <w:p w14:paraId="7B79C213">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Location:</w:t>
      </w:r>
    </w:p>
    <w:p w14:paraId="0C22E9F1">
      <w:pPr>
        <w:keepNext w:val="0"/>
        <w:keepLines w:val="0"/>
        <w:pageBreakBefore w:val="0"/>
        <w:widowControl/>
        <w:numPr>
          <w:ilvl w:val="0"/>
          <w:numId w:val="10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Style w:val="44"/>
          <w:rFonts w:hint="default" w:ascii="Times New Roman" w:hAnsi="Times New Roman" w:eastAsia="Consolas" w:cs="Times New Roman"/>
          <w:b w:val="0"/>
          <w:bCs w:val="0"/>
          <w:i w:val="0"/>
          <w:iCs w:val="0"/>
          <w:caps w:val="0"/>
          <w:color w:val="1F2328"/>
          <w:spacing w:val="0"/>
          <w:sz w:val="20"/>
          <w:szCs w:val="20"/>
          <w:shd w:val="clear" w:fill="FFFFFF"/>
        </w:rPr>
        <w:t>/backend/coverage/</w:t>
      </w:r>
      <w:r>
        <w:rPr>
          <w:rFonts w:hint="default" w:ascii="Times New Roman" w:hAnsi="Times New Roman" w:eastAsia="Segoe UI" w:cs="Times New Roman"/>
          <w:b w:val="0"/>
          <w:bCs w:val="0"/>
          <w:i w:val="0"/>
          <w:iCs w:val="0"/>
          <w:caps w:val="0"/>
          <w:color w:val="1F2328"/>
          <w:spacing w:val="0"/>
          <w:sz w:val="20"/>
          <w:szCs w:val="20"/>
          <w:shd w:val="clear" w:fill="FFFFFF"/>
        </w:rPr>
        <w:t> - Code coverage reports</w:t>
      </w:r>
    </w:p>
    <w:p w14:paraId="40A4613A">
      <w:pPr>
        <w:keepNext w:val="0"/>
        <w:keepLines w:val="0"/>
        <w:pageBreakBefore w:val="0"/>
        <w:widowControl/>
        <w:numPr>
          <w:ilvl w:val="0"/>
          <w:numId w:val="10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Style w:val="44"/>
          <w:rFonts w:hint="default" w:ascii="Times New Roman" w:hAnsi="Times New Roman" w:eastAsia="Consolas" w:cs="Times New Roman"/>
          <w:b w:val="0"/>
          <w:bCs w:val="0"/>
          <w:i w:val="0"/>
          <w:iCs w:val="0"/>
          <w:caps w:val="0"/>
          <w:color w:val="1F2328"/>
          <w:spacing w:val="0"/>
          <w:sz w:val="20"/>
          <w:szCs w:val="20"/>
          <w:shd w:val="clear" w:fill="FFFFFF"/>
        </w:rPr>
        <w:t>/docs/test-logs/</w:t>
      </w:r>
      <w:r>
        <w:rPr>
          <w:rFonts w:hint="default" w:ascii="Times New Roman" w:hAnsi="Times New Roman" w:eastAsia="Segoe UI" w:cs="Times New Roman"/>
          <w:b w:val="0"/>
          <w:bCs w:val="0"/>
          <w:i w:val="0"/>
          <w:iCs w:val="0"/>
          <w:caps w:val="0"/>
          <w:color w:val="1F2328"/>
          <w:spacing w:val="0"/>
          <w:sz w:val="20"/>
          <w:szCs w:val="20"/>
          <w:shd w:val="clear" w:fill="FFFFFF"/>
        </w:rPr>
        <w:t> - Manual test logs</w:t>
      </w:r>
    </w:p>
    <w:p w14:paraId="476A857A">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Responsible:</w:t>
      </w:r>
      <w:r>
        <w:rPr>
          <w:rFonts w:hint="default" w:ascii="Times New Roman" w:hAnsi="Times New Roman" w:eastAsia="Segoe UI" w:cs="Times New Roman"/>
          <w:b w:val="0"/>
          <w:bCs w:val="0"/>
          <w:i w:val="0"/>
          <w:iCs w:val="0"/>
          <w:caps w:val="0"/>
          <w:color w:val="1F2328"/>
          <w:spacing w:val="0"/>
          <w:sz w:val="20"/>
          <w:szCs w:val="20"/>
          <w:shd w:val="clear" w:fill="FFFFFF"/>
        </w:rPr>
        <w:t> QA Testers</w:t>
      </w:r>
    </w:p>
    <w:p w14:paraId="68C97197">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8"/>
          <w:szCs w:val="28"/>
        </w:rPr>
      </w:pPr>
      <w:bookmarkStart w:id="65" w:name="_Toc12978"/>
      <w:r>
        <w:rPr>
          <w:rStyle w:val="92"/>
          <w:rFonts w:hint="default" w:ascii="Times New Roman" w:hAnsi="Times New Roman" w:eastAsia="Segoe UI" w:cs="Times New Roman"/>
          <w:b/>
          <w:bCs/>
          <w:i w:val="0"/>
          <w:iCs w:val="0"/>
          <w:caps w:val="0"/>
          <w:color w:val="1F2328"/>
          <w:spacing w:val="0"/>
          <w:sz w:val="28"/>
          <w:szCs w:val="28"/>
          <w:shd w:val="clear" w:fill="FFFFFF"/>
        </w:rPr>
        <w:t>7.9 Code Coverage Report</w:t>
      </w:r>
      <w:bookmarkEnd w:id="65"/>
    </w:p>
    <w:p w14:paraId="1D541CFA">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Automated code coverage reports generated by Jest.</w:t>
      </w:r>
    </w:p>
    <w:p w14:paraId="0A834017">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Metrics:</w:t>
      </w:r>
    </w:p>
    <w:p w14:paraId="017CCD53">
      <w:pPr>
        <w:keepNext w:val="0"/>
        <w:keepLines w:val="0"/>
        <w:pageBreakBefore w:val="0"/>
        <w:widowControl/>
        <w:numPr>
          <w:ilvl w:val="0"/>
          <w:numId w:val="10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Statement coverage</w:t>
      </w:r>
    </w:p>
    <w:p w14:paraId="4528E152">
      <w:pPr>
        <w:keepNext w:val="0"/>
        <w:keepLines w:val="0"/>
        <w:pageBreakBefore w:val="0"/>
        <w:widowControl/>
        <w:numPr>
          <w:ilvl w:val="0"/>
          <w:numId w:val="10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Branch coverage</w:t>
      </w:r>
    </w:p>
    <w:p w14:paraId="1359BBB7">
      <w:pPr>
        <w:keepNext w:val="0"/>
        <w:keepLines w:val="0"/>
        <w:pageBreakBefore w:val="0"/>
        <w:widowControl/>
        <w:numPr>
          <w:ilvl w:val="0"/>
          <w:numId w:val="10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Function coverage</w:t>
      </w:r>
    </w:p>
    <w:p w14:paraId="5CE66DC8">
      <w:pPr>
        <w:keepNext w:val="0"/>
        <w:keepLines w:val="0"/>
        <w:pageBreakBefore w:val="0"/>
        <w:widowControl/>
        <w:numPr>
          <w:ilvl w:val="0"/>
          <w:numId w:val="10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Line coverage</w:t>
      </w:r>
    </w:p>
    <w:p w14:paraId="07364D30">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Target:</w:t>
      </w:r>
      <w:r>
        <w:rPr>
          <w:rFonts w:hint="default" w:ascii="Times New Roman" w:hAnsi="Times New Roman" w:eastAsia="Segoe UI" w:cs="Times New Roman"/>
          <w:b w:val="0"/>
          <w:bCs w:val="0"/>
          <w:i w:val="0"/>
          <w:iCs w:val="0"/>
          <w:caps w:val="0"/>
          <w:color w:val="1F2328"/>
          <w:spacing w:val="0"/>
          <w:sz w:val="20"/>
          <w:szCs w:val="20"/>
          <w:shd w:val="clear" w:fill="FFFFFF"/>
        </w:rPr>
        <w:t> Minimum 80% overall coverage</w:t>
      </w:r>
    </w:p>
    <w:p w14:paraId="132AED42">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Format:</w:t>
      </w:r>
      <w:r>
        <w:rPr>
          <w:rFonts w:hint="default" w:ascii="Times New Roman" w:hAnsi="Times New Roman" w:eastAsia="Segoe UI" w:cs="Times New Roman"/>
          <w:b w:val="0"/>
          <w:bCs w:val="0"/>
          <w:i w:val="0"/>
          <w:iCs w:val="0"/>
          <w:caps w:val="0"/>
          <w:color w:val="1F2328"/>
          <w:spacing w:val="0"/>
          <w:sz w:val="20"/>
          <w:szCs w:val="20"/>
          <w:shd w:val="clear" w:fill="FFFFFF"/>
        </w:rPr>
        <w:t> HTML, JSON, LCOV</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Location:</w:t>
      </w:r>
      <w:r>
        <w:rPr>
          <w:rFonts w:hint="default" w:ascii="Times New Roman" w:hAnsi="Times New Roman" w:eastAsia="Segoe UI" w:cs="Times New Roman"/>
          <w:b w:val="0"/>
          <w:bCs w:val="0"/>
          <w:i w:val="0"/>
          <w:iCs w:val="0"/>
          <w:caps w:val="0"/>
          <w:color w:val="1F2328"/>
          <w:spacing w:val="0"/>
          <w:sz w:val="20"/>
          <w:szCs w:val="20"/>
          <w:shd w:val="clear" w:fill="FFFFFF"/>
        </w:rPr>
        <w:t> </w:t>
      </w:r>
      <w:r>
        <w:rPr>
          <w:rStyle w:val="44"/>
          <w:rFonts w:hint="default" w:ascii="Times New Roman" w:hAnsi="Times New Roman" w:eastAsia="Consolas" w:cs="Times New Roman"/>
          <w:b w:val="0"/>
          <w:bCs w:val="0"/>
          <w:i w:val="0"/>
          <w:iCs w:val="0"/>
          <w:caps w:val="0"/>
          <w:color w:val="1F2328"/>
          <w:spacing w:val="0"/>
          <w:sz w:val="20"/>
          <w:szCs w:val="20"/>
          <w:shd w:val="clear" w:fill="FFFFFF"/>
        </w:rPr>
        <w:t>/backend/coverage/</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Tool:</w:t>
      </w:r>
      <w:r>
        <w:rPr>
          <w:rFonts w:hint="default" w:ascii="Times New Roman" w:hAnsi="Times New Roman" w:eastAsia="Segoe UI" w:cs="Times New Roman"/>
          <w:b w:val="0"/>
          <w:bCs w:val="0"/>
          <w:i w:val="0"/>
          <w:iCs w:val="0"/>
          <w:caps w:val="0"/>
          <w:color w:val="1F2328"/>
          <w:spacing w:val="0"/>
          <w:sz w:val="20"/>
          <w:szCs w:val="20"/>
          <w:shd w:val="clear" w:fill="FFFFFF"/>
        </w:rPr>
        <w:t> Jest Coverage</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Responsible:</w:t>
      </w:r>
      <w:r>
        <w:rPr>
          <w:rFonts w:hint="default" w:ascii="Times New Roman" w:hAnsi="Times New Roman" w:eastAsia="Segoe UI" w:cs="Times New Roman"/>
          <w:b w:val="0"/>
          <w:bCs w:val="0"/>
          <w:i w:val="0"/>
          <w:iCs w:val="0"/>
          <w:caps w:val="0"/>
          <w:color w:val="1F2328"/>
          <w:spacing w:val="0"/>
          <w:sz w:val="20"/>
          <w:szCs w:val="20"/>
          <w:shd w:val="clear" w:fill="FFFFFF"/>
        </w:rPr>
        <w:t> Test Developers</w:t>
      </w:r>
    </w:p>
    <w:p w14:paraId="4C6C21C1">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8"/>
          <w:szCs w:val="28"/>
        </w:rPr>
      </w:pPr>
      <w:bookmarkStart w:id="66" w:name="_Toc27958"/>
      <w:r>
        <w:rPr>
          <w:rStyle w:val="92"/>
          <w:rFonts w:hint="default" w:ascii="Times New Roman" w:hAnsi="Times New Roman" w:eastAsia="Segoe UI" w:cs="Times New Roman"/>
          <w:b/>
          <w:bCs/>
          <w:i w:val="0"/>
          <w:iCs w:val="0"/>
          <w:caps w:val="0"/>
          <w:color w:val="1F2328"/>
          <w:spacing w:val="0"/>
          <w:sz w:val="28"/>
          <w:szCs w:val="28"/>
          <w:shd w:val="clear" w:fill="FFFFFF"/>
        </w:rPr>
        <w:t>7.10 Performance Test Report</w:t>
      </w:r>
      <w:bookmarkEnd w:id="66"/>
    </w:p>
    <w:p w14:paraId="65D8FB34">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Performance testing results from K6 load tests.</w:t>
      </w:r>
    </w:p>
    <w:p w14:paraId="6EDF6434">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Contents:</w:t>
      </w:r>
    </w:p>
    <w:p w14:paraId="14027075">
      <w:pPr>
        <w:keepNext w:val="0"/>
        <w:keepLines w:val="0"/>
        <w:pageBreakBefore w:val="0"/>
        <w:widowControl/>
        <w:numPr>
          <w:ilvl w:val="0"/>
          <w:numId w:val="10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Load test results (100-300 users)</w:t>
      </w:r>
    </w:p>
    <w:p w14:paraId="3F5C41A0">
      <w:pPr>
        <w:keepNext w:val="0"/>
        <w:keepLines w:val="0"/>
        <w:pageBreakBefore w:val="0"/>
        <w:widowControl/>
        <w:numPr>
          <w:ilvl w:val="0"/>
          <w:numId w:val="10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Stress test results (up to 500 users)</w:t>
      </w:r>
    </w:p>
    <w:p w14:paraId="65709CEF">
      <w:pPr>
        <w:keepNext w:val="0"/>
        <w:keepLines w:val="0"/>
        <w:pageBreakBefore w:val="0"/>
        <w:widowControl/>
        <w:numPr>
          <w:ilvl w:val="0"/>
          <w:numId w:val="10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Spike test results</w:t>
      </w:r>
    </w:p>
    <w:p w14:paraId="76ECC4CB">
      <w:pPr>
        <w:keepNext w:val="0"/>
        <w:keepLines w:val="0"/>
        <w:pageBreakBefore w:val="0"/>
        <w:widowControl/>
        <w:numPr>
          <w:ilvl w:val="0"/>
          <w:numId w:val="10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Response time metrics (p95, p99)</w:t>
      </w:r>
    </w:p>
    <w:p w14:paraId="16E5FF76">
      <w:pPr>
        <w:keepNext w:val="0"/>
        <w:keepLines w:val="0"/>
        <w:pageBreakBefore w:val="0"/>
        <w:widowControl/>
        <w:numPr>
          <w:ilvl w:val="0"/>
          <w:numId w:val="10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Throughput metrics</w:t>
      </w:r>
    </w:p>
    <w:p w14:paraId="512C60B9">
      <w:pPr>
        <w:keepNext w:val="0"/>
        <w:keepLines w:val="0"/>
        <w:pageBreakBefore w:val="0"/>
        <w:widowControl/>
        <w:numPr>
          <w:ilvl w:val="0"/>
          <w:numId w:val="10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Resource utilization</w:t>
      </w:r>
    </w:p>
    <w:p w14:paraId="1C1D9F8B">
      <w:pPr>
        <w:keepNext w:val="0"/>
        <w:keepLines w:val="0"/>
        <w:pageBreakBefore w:val="0"/>
        <w:widowControl/>
        <w:numPr>
          <w:ilvl w:val="0"/>
          <w:numId w:val="10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Bottleneck analysis</w:t>
      </w:r>
    </w:p>
    <w:p w14:paraId="58430BC7">
      <w:pPr>
        <w:keepNext w:val="0"/>
        <w:keepLines w:val="0"/>
        <w:pageBreakBefore w:val="0"/>
        <w:widowControl/>
        <w:numPr>
          <w:ilvl w:val="0"/>
          <w:numId w:val="10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Recommendations</w:t>
      </w:r>
    </w:p>
    <w:p w14:paraId="4E293CB1">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Format:</w:t>
      </w:r>
      <w:r>
        <w:rPr>
          <w:rFonts w:hint="default" w:ascii="Times New Roman" w:hAnsi="Times New Roman" w:eastAsia="Segoe UI" w:cs="Times New Roman"/>
          <w:b w:val="0"/>
          <w:bCs w:val="0"/>
          <w:i w:val="0"/>
          <w:iCs w:val="0"/>
          <w:caps w:val="0"/>
          <w:color w:val="1F2328"/>
          <w:spacing w:val="0"/>
          <w:sz w:val="20"/>
          <w:szCs w:val="20"/>
          <w:shd w:val="clear" w:fill="FFFFFF"/>
        </w:rPr>
        <w:t> Markdown, K6 JSON output</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Location:</w:t>
      </w:r>
      <w:r>
        <w:rPr>
          <w:rFonts w:hint="default" w:ascii="Times New Roman" w:hAnsi="Times New Roman" w:eastAsia="Segoe UI" w:cs="Times New Roman"/>
          <w:b w:val="0"/>
          <w:bCs w:val="0"/>
          <w:i w:val="0"/>
          <w:iCs w:val="0"/>
          <w:caps w:val="0"/>
          <w:color w:val="1F2328"/>
          <w:spacing w:val="0"/>
          <w:sz w:val="20"/>
          <w:szCs w:val="20"/>
          <w:shd w:val="clear" w:fill="FFFFFF"/>
        </w:rPr>
        <w:t> </w:t>
      </w:r>
      <w:r>
        <w:rPr>
          <w:rStyle w:val="44"/>
          <w:rFonts w:hint="default" w:ascii="Times New Roman" w:hAnsi="Times New Roman" w:eastAsia="Consolas" w:cs="Times New Roman"/>
          <w:b w:val="0"/>
          <w:bCs w:val="0"/>
          <w:i w:val="0"/>
          <w:iCs w:val="0"/>
          <w:caps w:val="0"/>
          <w:color w:val="1F2328"/>
          <w:spacing w:val="0"/>
          <w:sz w:val="20"/>
          <w:szCs w:val="20"/>
          <w:shd w:val="clear" w:fill="FFFFFF"/>
        </w:rPr>
        <w:t>/backend/tests/performance/reports/</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Responsible:</w:t>
      </w:r>
      <w:r>
        <w:rPr>
          <w:rFonts w:hint="default" w:ascii="Times New Roman" w:hAnsi="Times New Roman" w:eastAsia="Segoe UI" w:cs="Times New Roman"/>
          <w:b w:val="0"/>
          <w:bCs w:val="0"/>
          <w:i w:val="0"/>
          <w:iCs w:val="0"/>
          <w:caps w:val="0"/>
          <w:color w:val="1F2328"/>
          <w:spacing w:val="0"/>
          <w:sz w:val="20"/>
          <w:szCs w:val="20"/>
          <w:shd w:val="clear" w:fill="FFFFFF"/>
        </w:rPr>
        <w:t> Performance Tester</w:t>
      </w:r>
    </w:p>
    <w:p w14:paraId="6D53F3D7">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8"/>
          <w:szCs w:val="28"/>
        </w:rPr>
      </w:pPr>
      <w:bookmarkStart w:id="67" w:name="_Toc7747"/>
      <w:r>
        <w:rPr>
          <w:rStyle w:val="92"/>
          <w:rFonts w:hint="default" w:ascii="Times New Roman" w:hAnsi="Times New Roman" w:eastAsia="Segoe UI" w:cs="Times New Roman"/>
          <w:b/>
          <w:bCs/>
          <w:i w:val="0"/>
          <w:iCs w:val="0"/>
          <w:caps w:val="0"/>
          <w:color w:val="1F2328"/>
          <w:spacing w:val="0"/>
          <w:sz w:val="28"/>
          <w:szCs w:val="28"/>
          <w:shd w:val="clear" w:fill="FFFFFF"/>
        </w:rPr>
        <w:t>7.11 Security Test Report</w:t>
      </w:r>
      <w:bookmarkEnd w:id="67"/>
    </w:p>
    <w:p w14:paraId="614EFC81">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Security vulnerability assessment report.</w:t>
      </w:r>
    </w:p>
    <w:p w14:paraId="7641D2F1">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Contents:</w:t>
      </w:r>
    </w:p>
    <w:p w14:paraId="0D84CFEC">
      <w:pPr>
        <w:keepNext w:val="0"/>
        <w:keepLines w:val="0"/>
        <w:pageBreakBefore w:val="0"/>
        <w:widowControl/>
        <w:numPr>
          <w:ilvl w:val="0"/>
          <w:numId w:val="10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Security test results</w:t>
      </w:r>
    </w:p>
    <w:p w14:paraId="5C2B99A6">
      <w:pPr>
        <w:keepNext w:val="0"/>
        <w:keepLines w:val="0"/>
        <w:pageBreakBefore w:val="0"/>
        <w:widowControl/>
        <w:numPr>
          <w:ilvl w:val="0"/>
          <w:numId w:val="10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Vulnerability findings (OWASP Top 10)</w:t>
      </w:r>
    </w:p>
    <w:p w14:paraId="7DAC0642">
      <w:pPr>
        <w:keepNext w:val="0"/>
        <w:keepLines w:val="0"/>
        <w:pageBreakBefore w:val="0"/>
        <w:widowControl/>
        <w:numPr>
          <w:ilvl w:val="0"/>
          <w:numId w:val="10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Severity ratings</w:t>
      </w:r>
    </w:p>
    <w:p w14:paraId="4513DF7A">
      <w:pPr>
        <w:keepNext w:val="0"/>
        <w:keepLines w:val="0"/>
        <w:pageBreakBefore w:val="0"/>
        <w:widowControl/>
        <w:numPr>
          <w:ilvl w:val="0"/>
          <w:numId w:val="10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Remediation recommendations</w:t>
      </w:r>
    </w:p>
    <w:p w14:paraId="573D70AC">
      <w:pPr>
        <w:keepNext w:val="0"/>
        <w:keepLines w:val="0"/>
        <w:pageBreakBefore w:val="0"/>
        <w:widowControl/>
        <w:numPr>
          <w:ilvl w:val="0"/>
          <w:numId w:val="10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Compliance status</w:t>
      </w:r>
    </w:p>
    <w:p w14:paraId="0BDF067D">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Format:</w:t>
      </w:r>
      <w:r>
        <w:rPr>
          <w:rFonts w:hint="default" w:ascii="Times New Roman" w:hAnsi="Times New Roman" w:eastAsia="Segoe UI" w:cs="Times New Roman"/>
          <w:b w:val="0"/>
          <w:bCs w:val="0"/>
          <w:i w:val="0"/>
          <w:iCs w:val="0"/>
          <w:caps w:val="0"/>
          <w:color w:val="1F2328"/>
          <w:spacing w:val="0"/>
          <w:sz w:val="20"/>
          <w:szCs w:val="20"/>
          <w:shd w:val="clear" w:fill="FFFFFF"/>
        </w:rPr>
        <w:t> Markdown</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Location:</w:t>
      </w:r>
      <w:r>
        <w:rPr>
          <w:rFonts w:hint="default" w:ascii="Times New Roman" w:hAnsi="Times New Roman" w:eastAsia="Segoe UI" w:cs="Times New Roman"/>
          <w:b w:val="0"/>
          <w:bCs w:val="0"/>
          <w:i w:val="0"/>
          <w:iCs w:val="0"/>
          <w:caps w:val="0"/>
          <w:color w:val="1F2328"/>
          <w:spacing w:val="0"/>
          <w:sz w:val="20"/>
          <w:szCs w:val="20"/>
          <w:shd w:val="clear" w:fill="FFFFFF"/>
        </w:rPr>
        <w:t> </w:t>
      </w:r>
      <w:r>
        <w:rPr>
          <w:rStyle w:val="44"/>
          <w:rFonts w:hint="default" w:ascii="Times New Roman" w:hAnsi="Times New Roman" w:eastAsia="Consolas" w:cs="Times New Roman"/>
          <w:b w:val="0"/>
          <w:bCs w:val="0"/>
          <w:i w:val="0"/>
          <w:iCs w:val="0"/>
          <w:caps w:val="0"/>
          <w:color w:val="1F2328"/>
          <w:spacing w:val="0"/>
          <w:sz w:val="20"/>
          <w:szCs w:val="20"/>
          <w:shd w:val="clear" w:fill="FFFFFF"/>
        </w:rPr>
        <w:t>/docs/SECURITY_TEST_REPORT.md</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Responsible:</w:t>
      </w:r>
      <w:r>
        <w:rPr>
          <w:rFonts w:hint="default" w:ascii="Times New Roman" w:hAnsi="Times New Roman" w:eastAsia="Segoe UI" w:cs="Times New Roman"/>
          <w:b w:val="0"/>
          <w:bCs w:val="0"/>
          <w:i w:val="0"/>
          <w:iCs w:val="0"/>
          <w:caps w:val="0"/>
          <w:color w:val="1F2328"/>
          <w:spacing w:val="0"/>
          <w:sz w:val="20"/>
          <w:szCs w:val="20"/>
          <w:shd w:val="clear" w:fill="FFFFFF"/>
        </w:rPr>
        <w:t> Security Tester</w:t>
      </w:r>
    </w:p>
    <w:p w14:paraId="238CD801">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8"/>
          <w:szCs w:val="28"/>
        </w:rPr>
      </w:pPr>
      <w:bookmarkStart w:id="68" w:name="_Toc30846"/>
      <w:r>
        <w:rPr>
          <w:rStyle w:val="92"/>
          <w:rFonts w:hint="default" w:ascii="Times New Roman" w:hAnsi="Times New Roman" w:eastAsia="Segoe UI" w:cs="Times New Roman"/>
          <w:b/>
          <w:bCs/>
          <w:i w:val="0"/>
          <w:iCs w:val="0"/>
          <w:caps w:val="0"/>
          <w:color w:val="1F2328"/>
          <w:spacing w:val="0"/>
          <w:sz w:val="28"/>
          <w:szCs w:val="28"/>
          <w:shd w:val="clear" w:fill="FFFFFF"/>
        </w:rPr>
        <w:t>7.12 User Acceptance Testing (UAT) Report</w:t>
      </w:r>
      <w:bookmarkEnd w:id="68"/>
    </w:p>
    <w:p w14:paraId="521F9F68">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Final sign-off document from business stakeholders.</w:t>
      </w:r>
    </w:p>
    <w:p w14:paraId="728088DC">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Contents:</w:t>
      </w:r>
    </w:p>
    <w:p w14:paraId="679C96A5">
      <w:pPr>
        <w:keepNext w:val="0"/>
        <w:keepLines w:val="0"/>
        <w:pageBreakBefore w:val="0"/>
        <w:widowControl/>
        <w:numPr>
          <w:ilvl w:val="0"/>
          <w:numId w:val="11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UAT test scenarios</w:t>
      </w:r>
    </w:p>
    <w:p w14:paraId="2277581B">
      <w:pPr>
        <w:keepNext w:val="0"/>
        <w:keepLines w:val="0"/>
        <w:pageBreakBefore w:val="0"/>
        <w:widowControl/>
        <w:numPr>
          <w:ilvl w:val="0"/>
          <w:numId w:val="11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Business user feedback</w:t>
      </w:r>
    </w:p>
    <w:p w14:paraId="3F418E6F">
      <w:pPr>
        <w:keepNext w:val="0"/>
        <w:keepLines w:val="0"/>
        <w:pageBreakBefore w:val="0"/>
        <w:widowControl/>
        <w:numPr>
          <w:ilvl w:val="0"/>
          <w:numId w:val="11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Acceptance criteria validation</w:t>
      </w:r>
    </w:p>
    <w:p w14:paraId="53344DA1">
      <w:pPr>
        <w:keepNext w:val="0"/>
        <w:keepLines w:val="0"/>
        <w:pageBreakBefore w:val="0"/>
        <w:widowControl/>
        <w:numPr>
          <w:ilvl w:val="0"/>
          <w:numId w:val="11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Sign-off status</w:t>
      </w:r>
    </w:p>
    <w:p w14:paraId="0E524ABB">
      <w:pPr>
        <w:keepNext w:val="0"/>
        <w:keepLines w:val="0"/>
        <w:pageBreakBefore w:val="0"/>
        <w:widowControl/>
        <w:numPr>
          <w:ilvl w:val="0"/>
          <w:numId w:val="11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Outstanding issues</w:t>
      </w:r>
    </w:p>
    <w:p w14:paraId="71F8908E">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shd w:val="clear" w:fill="FFFFFF"/>
        </w:rPr>
      </w:pPr>
      <w:r>
        <w:rPr>
          <w:rStyle w:val="92"/>
          <w:rFonts w:hint="default" w:ascii="Times New Roman" w:hAnsi="Times New Roman" w:eastAsia="Segoe UI" w:cs="Times New Roman"/>
          <w:b w:val="0"/>
          <w:bCs w:val="0"/>
          <w:i w:val="0"/>
          <w:iCs w:val="0"/>
          <w:caps w:val="0"/>
          <w:color w:val="1F2328"/>
          <w:spacing w:val="0"/>
          <w:sz w:val="20"/>
          <w:szCs w:val="20"/>
          <w:shd w:val="clear" w:fill="FFFFFF"/>
        </w:rPr>
        <w:t>Format:</w:t>
      </w:r>
      <w:r>
        <w:rPr>
          <w:rFonts w:hint="default" w:ascii="Times New Roman" w:hAnsi="Times New Roman" w:eastAsia="Segoe UI" w:cs="Times New Roman"/>
          <w:b w:val="0"/>
          <w:bCs w:val="0"/>
          <w:i w:val="0"/>
          <w:iCs w:val="0"/>
          <w:caps w:val="0"/>
          <w:color w:val="1F2328"/>
          <w:spacing w:val="0"/>
          <w:sz w:val="20"/>
          <w:szCs w:val="20"/>
          <w:shd w:val="clear" w:fill="FFFFFF"/>
        </w:rPr>
        <w:t> Markdown</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Location:</w:t>
      </w:r>
      <w:r>
        <w:rPr>
          <w:rFonts w:hint="default" w:ascii="Times New Roman" w:hAnsi="Times New Roman" w:eastAsia="Segoe UI" w:cs="Times New Roman"/>
          <w:b w:val="0"/>
          <w:bCs w:val="0"/>
          <w:i w:val="0"/>
          <w:iCs w:val="0"/>
          <w:caps w:val="0"/>
          <w:color w:val="1F2328"/>
          <w:spacing w:val="0"/>
          <w:sz w:val="20"/>
          <w:szCs w:val="20"/>
          <w:shd w:val="clear" w:fill="FFFFFF"/>
        </w:rPr>
        <w:t> </w:t>
      </w:r>
      <w:r>
        <w:rPr>
          <w:rStyle w:val="44"/>
          <w:rFonts w:hint="default" w:ascii="Times New Roman" w:hAnsi="Times New Roman" w:eastAsia="Consolas" w:cs="Times New Roman"/>
          <w:b w:val="0"/>
          <w:bCs w:val="0"/>
          <w:i w:val="0"/>
          <w:iCs w:val="0"/>
          <w:caps w:val="0"/>
          <w:color w:val="1F2328"/>
          <w:spacing w:val="0"/>
          <w:sz w:val="20"/>
          <w:szCs w:val="20"/>
          <w:shd w:val="clear" w:fill="FFFFFF"/>
        </w:rPr>
        <w:t>/docs/UAT_REPORT.md</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Responsible:</w:t>
      </w:r>
      <w:r>
        <w:rPr>
          <w:rFonts w:hint="default" w:ascii="Times New Roman" w:hAnsi="Times New Roman" w:eastAsia="Segoe UI" w:cs="Times New Roman"/>
          <w:b w:val="0"/>
          <w:bCs w:val="0"/>
          <w:i w:val="0"/>
          <w:iCs w:val="0"/>
          <w:caps w:val="0"/>
          <w:color w:val="1F2328"/>
          <w:spacing w:val="0"/>
          <w:sz w:val="20"/>
          <w:szCs w:val="20"/>
          <w:shd w:val="clear" w:fill="FFFFFF"/>
        </w:rPr>
        <w:t> Test Manager, Product Owner</w:t>
      </w:r>
    </w:p>
    <w:p w14:paraId="0669820A">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outlineLvl w:val="0"/>
        <w:rPr>
          <w:rFonts w:hint="default" w:ascii="Times New Roman" w:hAnsi="Times New Roman" w:eastAsia="Segoe UI"/>
          <w:b/>
          <w:bCs/>
          <w:i w:val="0"/>
          <w:iCs w:val="0"/>
          <w:caps w:val="0"/>
          <w:color w:val="1F2328"/>
          <w:spacing w:val="0"/>
          <w:sz w:val="32"/>
          <w:szCs w:val="32"/>
          <w:shd w:val="clear" w:fill="FFFFFF"/>
        </w:rPr>
      </w:pPr>
      <w:bookmarkStart w:id="69" w:name="_Toc13335"/>
      <w:r>
        <w:rPr>
          <w:rFonts w:hint="default" w:ascii="Times New Roman" w:hAnsi="Times New Roman" w:eastAsia="Segoe UI"/>
          <w:b/>
          <w:bCs/>
          <w:i w:val="0"/>
          <w:iCs w:val="0"/>
          <w:caps w:val="0"/>
          <w:color w:val="1F2328"/>
          <w:spacing w:val="0"/>
          <w:sz w:val="32"/>
          <w:szCs w:val="32"/>
          <w:shd w:val="clear" w:fill="FFFFFF"/>
        </w:rPr>
        <w:t>Appendix A: Project Tasks</w:t>
      </w:r>
      <w:bookmarkEnd w:id="69"/>
    </w:p>
    <w:p w14:paraId="1176B7C2">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outlineLvl w:val="1"/>
        <w:rPr>
          <w:rFonts w:hint="default" w:ascii="Times New Roman" w:hAnsi="Times New Roman" w:eastAsia="Segoe UI"/>
          <w:b/>
          <w:bCs/>
          <w:i w:val="0"/>
          <w:iCs w:val="0"/>
          <w:caps w:val="0"/>
          <w:color w:val="1F2328"/>
          <w:spacing w:val="0"/>
          <w:sz w:val="28"/>
          <w:szCs w:val="28"/>
          <w:shd w:val="clear" w:fill="FFFFFF"/>
        </w:rPr>
      </w:pPr>
      <w:bookmarkStart w:id="70" w:name="_Toc11038"/>
      <w:r>
        <w:rPr>
          <w:rFonts w:hint="default" w:ascii="Times New Roman" w:hAnsi="Times New Roman" w:eastAsia="Segoe UI"/>
          <w:b/>
          <w:bCs/>
          <w:i w:val="0"/>
          <w:iCs w:val="0"/>
          <w:caps w:val="0"/>
          <w:color w:val="1F2328"/>
          <w:spacing w:val="0"/>
          <w:sz w:val="28"/>
          <w:szCs w:val="28"/>
          <w:shd w:val="clear" w:fill="FFFFFF"/>
        </w:rPr>
        <w:t>Test-Related Tasks Breakdown</w:t>
      </w:r>
      <w:bookmarkEnd w:id="70"/>
    </w:p>
    <w:p w14:paraId="1E5269A0">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71" w:name="_Toc28293"/>
      <w:r>
        <w:rPr>
          <w:rStyle w:val="92"/>
          <w:rFonts w:hint="default" w:ascii="Times New Roman" w:hAnsi="Times New Roman" w:eastAsia="Segoe UI" w:cs="Times New Roman"/>
          <w:b/>
          <w:bCs/>
          <w:i w:val="0"/>
          <w:iCs w:val="0"/>
          <w:caps w:val="0"/>
          <w:color w:val="1F2328"/>
          <w:spacing w:val="0"/>
          <w:sz w:val="26"/>
          <w:szCs w:val="26"/>
          <w:shd w:val="clear" w:fill="FFFFFF"/>
        </w:rPr>
        <w:t>1. Test Planning</w:t>
      </w:r>
      <w:bookmarkEnd w:id="71"/>
    </w:p>
    <w:p w14:paraId="18068425">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Tasks:</w:t>
      </w:r>
    </w:p>
    <w:p w14:paraId="095E39FE">
      <w:pPr>
        <w:keepNext w:val="0"/>
        <w:keepLines w:val="0"/>
        <w:pageBreakBefore w:val="0"/>
        <w:widowControl/>
        <w:numPr>
          <w:ilvl w:val="0"/>
          <w:numId w:val="11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Identify requirements for testing (from SRS, functional specs)</w:t>
      </w:r>
    </w:p>
    <w:p w14:paraId="11440FB3">
      <w:pPr>
        <w:keepNext w:val="0"/>
        <w:keepLines w:val="0"/>
        <w:pageBreakBefore w:val="0"/>
        <w:widowControl/>
        <w:numPr>
          <w:ilvl w:val="0"/>
          <w:numId w:val="11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Assess project risks</w:t>
      </w:r>
    </w:p>
    <w:p w14:paraId="30073264">
      <w:pPr>
        <w:keepNext w:val="0"/>
        <w:keepLines w:val="0"/>
        <w:pageBreakBefore w:val="0"/>
        <w:widowControl/>
        <w:numPr>
          <w:ilvl w:val="0"/>
          <w:numId w:val="11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Develop test strategy (types of testing, approach)</w:t>
      </w:r>
    </w:p>
    <w:p w14:paraId="79C7C816">
      <w:pPr>
        <w:keepNext w:val="0"/>
        <w:keepLines w:val="0"/>
        <w:pageBreakBefore w:val="0"/>
        <w:widowControl/>
        <w:numPr>
          <w:ilvl w:val="0"/>
          <w:numId w:val="11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Identify test resources (people, tools, environments)</w:t>
      </w:r>
    </w:p>
    <w:p w14:paraId="04F10963">
      <w:pPr>
        <w:keepNext w:val="0"/>
        <w:keepLines w:val="0"/>
        <w:pageBreakBefore w:val="0"/>
        <w:widowControl/>
        <w:numPr>
          <w:ilvl w:val="0"/>
          <w:numId w:val="11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Create test schedule and milestones</w:t>
      </w:r>
    </w:p>
    <w:p w14:paraId="63593E0F">
      <w:pPr>
        <w:keepNext w:val="0"/>
        <w:keepLines w:val="0"/>
        <w:pageBreakBefore w:val="0"/>
        <w:widowControl/>
        <w:numPr>
          <w:ilvl w:val="0"/>
          <w:numId w:val="11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Generate Test Plan document</w:t>
      </w:r>
    </w:p>
    <w:p w14:paraId="15C4382A">
      <w:pPr>
        <w:keepNext w:val="0"/>
        <w:keepLines w:val="0"/>
        <w:pageBreakBefore w:val="0"/>
        <w:widowControl/>
        <w:numPr>
          <w:ilvl w:val="0"/>
          <w:numId w:val="11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Define test completion criteria</w:t>
      </w:r>
    </w:p>
    <w:p w14:paraId="433CF772">
      <w:pPr>
        <w:keepNext w:val="0"/>
        <w:keepLines w:val="0"/>
        <w:pageBreakBefore w:val="0"/>
        <w:widowControl/>
        <w:numPr>
          <w:ilvl w:val="0"/>
          <w:numId w:val="111"/>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Define success criteria</w:t>
      </w:r>
    </w:p>
    <w:p w14:paraId="72074A94">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Responsible:</w:t>
      </w:r>
      <w:r>
        <w:rPr>
          <w:rFonts w:hint="default" w:ascii="Times New Roman" w:hAnsi="Times New Roman" w:eastAsia="Segoe UI" w:cs="Times New Roman"/>
          <w:b w:val="0"/>
          <w:bCs w:val="0"/>
          <w:i w:val="0"/>
          <w:iCs w:val="0"/>
          <w:caps w:val="0"/>
          <w:color w:val="1F2328"/>
          <w:spacing w:val="0"/>
          <w:sz w:val="20"/>
          <w:szCs w:val="20"/>
          <w:shd w:val="clear" w:fill="FFFFFF"/>
        </w:rPr>
        <w:t> Test Manager</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Duration:</w:t>
      </w:r>
      <w:r>
        <w:rPr>
          <w:rFonts w:hint="default" w:ascii="Times New Roman" w:hAnsi="Times New Roman" w:eastAsia="Segoe UI" w:cs="Times New Roman"/>
          <w:b w:val="0"/>
          <w:bCs w:val="0"/>
          <w:i w:val="0"/>
          <w:iCs w:val="0"/>
          <w:caps w:val="0"/>
          <w:color w:val="1F2328"/>
          <w:spacing w:val="0"/>
          <w:sz w:val="20"/>
          <w:szCs w:val="20"/>
          <w:shd w:val="clear" w:fill="FFFFFF"/>
        </w:rPr>
        <w:t> 1-2 days per build</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Deliverable:</w:t>
      </w:r>
      <w:r>
        <w:rPr>
          <w:rFonts w:hint="default" w:ascii="Times New Roman" w:hAnsi="Times New Roman" w:eastAsia="Segoe UI" w:cs="Times New Roman"/>
          <w:b w:val="0"/>
          <w:bCs w:val="0"/>
          <w:i w:val="0"/>
          <w:iCs w:val="0"/>
          <w:caps w:val="0"/>
          <w:color w:val="1F2328"/>
          <w:spacing w:val="0"/>
          <w:sz w:val="20"/>
          <w:szCs w:val="20"/>
          <w:shd w:val="clear" w:fill="FFFFFF"/>
        </w:rPr>
        <w:t> Test Plan document</w:t>
      </w:r>
    </w:p>
    <w:p w14:paraId="71230CDE">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72" w:name="_Toc30983"/>
      <w:r>
        <w:rPr>
          <w:rStyle w:val="92"/>
          <w:rFonts w:hint="default" w:ascii="Times New Roman" w:hAnsi="Times New Roman" w:eastAsia="Segoe UI" w:cs="Times New Roman"/>
          <w:b/>
          <w:bCs/>
          <w:i w:val="0"/>
          <w:iCs w:val="0"/>
          <w:caps w:val="0"/>
          <w:color w:val="1F2328"/>
          <w:spacing w:val="0"/>
          <w:sz w:val="26"/>
          <w:szCs w:val="26"/>
          <w:shd w:val="clear" w:fill="FFFFFF"/>
        </w:rPr>
        <w:t>2. Test Design</w:t>
      </w:r>
      <w:bookmarkEnd w:id="72"/>
    </w:p>
    <w:p w14:paraId="779ED889">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Tasks:</w:t>
      </w:r>
    </w:p>
    <w:p w14:paraId="129C23A2">
      <w:pPr>
        <w:keepNext w:val="0"/>
        <w:keepLines w:val="0"/>
        <w:pageBreakBefore w:val="0"/>
        <w:widowControl/>
        <w:numPr>
          <w:ilvl w:val="0"/>
          <w:numId w:val="11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Analyze requirements and user stories</w:t>
      </w:r>
    </w:p>
    <w:p w14:paraId="3DAA4660">
      <w:pPr>
        <w:keepNext w:val="0"/>
        <w:keepLines w:val="0"/>
        <w:pageBreakBefore w:val="0"/>
        <w:widowControl/>
        <w:numPr>
          <w:ilvl w:val="0"/>
          <w:numId w:val="11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Prepare workload analysis</w:t>
      </w:r>
    </w:p>
    <w:p w14:paraId="5389FC57">
      <w:pPr>
        <w:keepNext w:val="0"/>
        <w:keepLines w:val="0"/>
        <w:pageBreakBefore w:val="0"/>
        <w:widowControl/>
        <w:numPr>
          <w:ilvl w:val="0"/>
          <w:numId w:val="11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Identify and describe test cases</w:t>
      </w:r>
    </w:p>
    <w:p w14:paraId="0D839128">
      <w:pPr>
        <w:keepNext w:val="0"/>
        <w:keepLines w:val="0"/>
        <w:pageBreakBefore w:val="0"/>
        <w:widowControl/>
        <w:numPr>
          <w:ilvl w:val="0"/>
          <w:numId w:val="11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Design test data sets</w:t>
      </w:r>
    </w:p>
    <w:p w14:paraId="7895F45E">
      <w:pPr>
        <w:keepNext w:val="0"/>
        <w:keepLines w:val="0"/>
        <w:pageBreakBefore w:val="0"/>
        <w:widowControl/>
        <w:numPr>
          <w:ilvl w:val="0"/>
          <w:numId w:val="11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Create test case templates</w:t>
      </w:r>
    </w:p>
    <w:p w14:paraId="4E143F0E">
      <w:pPr>
        <w:keepNext w:val="0"/>
        <w:keepLines w:val="0"/>
        <w:pageBreakBefore w:val="0"/>
        <w:widowControl/>
        <w:numPr>
          <w:ilvl w:val="0"/>
          <w:numId w:val="11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Map test cases to requirements (traceability matrix)</w:t>
      </w:r>
    </w:p>
    <w:p w14:paraId="06DBE6B4">
      <w:pPr>
        <w:keepNext w:val="0"/>
        <w:keepLines w:val="0"/>
        <w:pageBreakBefore w:val="0"/>
        <w:widowControl/>
        <w:numPr>
          <w:ilvl w:val="0"/>
          <w:numId w:val="11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Define test workflows</w:t>
      </w:r>
    </w:p>
    <w:p w14:paraId="71F8E143">
      <w:pPr>
        <w:keepNext w:val="0"/>
        <w:keepLines w:val="0"/>
        <w:pageBreakBefore w:val="0"/>
        <w:widowControl/>
        <w:numPr>
          <w:ilvl w:val="0"/>
          <w:numId w:val="11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Review and approve test cases</w:t>
      </w:r>
    </w:p>
    <w:p w14:paraId="0BECF00C">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Responsible:</w:t>
      </w:r>
      <w:r>
        <w:rPr>
          <w:rFonts w:hint="default" w:ascii="Times New Roman" w:hAnsi="Times New Roman" w:eastAsia="Segoe UI" w:cs="Times New Roman"/>
          <w:b w:val="0"/>
          <w:bCs w:val="0"/>
          <w:i w:val="0"/>
          <w:iCs w:val="0"/>
          <w:caps w:val="0"/>
          <w:color w:val="1F2328"/>
          <w:spacing w:val="0"/>
          <w:sz w:val="20"/>
          <w:szCs w:val="20"/>
          <w:shd w:val="clear" w:fill="FFFFFF"/>
        </w:rPr>
        <w:t> QA Testers, Test Developers</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Duration:</w:t>
      </w:r>
      <w:r>
        <w:rPr>
          <w:rFonts w:hint="default" w:ascii="Times New Roman" w:hAnsi="Times New Roman" w:eastAsia="Segoe UI" w:cs="Times New Roman"/>
          <w:b w:val="0"/>
          <w:bCs w:val="0"/>
          <w:i w:val="0"/>
          <w:iCs w:val="0"/>
          <w:caps w:val="0"/>
          <w:color w:val="1F2328"/>
          <w:spacing w:val="0"/>
          <w:sz w:val="20"/>
          <w:szCs w:val="20"/>
          <w:shd w:val="clear" w:fill="FFFFFF"/>
        </w:rPr>
        <w:t> 3-5 days per build</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Deliverable:</w:t>
      </w:r>
      <w:r>
        <w:rPr>
          <w:rFonts w:hint="default" w:ascii="Times New Roman" w:hAnsi="Times New Roman" w:eastAsia="Segoe UI" w:cs="Times New Roman"/>
          <w:b w:val="0"/>
          <w:bCs w:val="0"/>
          <w:i w:val="0"/>
          <w:iCs w:val="0"/>
          <w:caps w:val="0"/>
          <w:color w:val="1F2328"/>
          <w:spacing w:val="0"/>
          <w:sz w:val="20"/>
          <w:szCs w:val="20"/>
          <w:shd w:val="clear" w:fill="FFFFFF"/>
        </w:rPr>
        <w:t> Test Cases, Test Data, Test Workflows</w:t>
      </w:r>
    </w:p>
    <w:p w14:paraId="79B9DC5D">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73" w:name="_Toc12495"/>
      <w:r>
        <w:rPr>
          <w:rStyle w:val="92"/>
          <w:rFonts w:hint="default" w:ascii="Times New Roman" w:hAnsi="Times New Roman" w:eastAsia="Segoe UI" w:cs="Times New Roman"/>
          <w:b/>
          <w:bCs/>
          <w:i w:val="0"/>
          <w:iCs w:val="0"/>
          <w:caps w:val="0"/>
          <w:color w:val="1F2328"/>
          <w:spacing w:val="0"/>
          <w:sz w:val="26"/>
          <w:szCs w:val="26"/>
          <w:shd w:val="clear" w:fill="FFFFFF"/>
        </w:rPr>
        <w:t>3. Test Development</w:t>
      </w:r>
      <w:bookmarkEnd w:id="73"/>
    </w:p>
    <w:p w14:paraId="679221E4">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Tasks:</w:t>
      </w:r>
    </w:p>
    <w:p w14:paraId="0E05789A">
      <w:pPr>
        <w:keepNext w:val="0"/>
        <w:keepLines w:val="0"/>
        <w:pageBreakBefore w:val="0"/>
        <w:widowControl/>
        <w:numPr>
          <w:ilvl w:val="0"/>
          <w:numId w:val="11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Set up test environment (local, staging)</w:t>
      </w:r>
    </w:p>
    <w:p w14:paraId="056CD011">
      <w:pPr>
        <w:keepNext w:val="0"/>
        <w:keepLines w:val="0"/>
        <w:pageBreakBefore w:val="0"/>
        <w:widowControl/>
        <w:numPr>
          <w:ilvl w:val="0"/>
          <w:numId w:val="11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Install and configure testing tools</w:t>
      </w:r>
    </w:p>
    <w:p w14:paraId="7ACCEFC6">
      <w:pPr>
        <w:keepNext w:val="0"/>
        <w:keepLines w:val="0"/>
        <w:pageBreakBefore w:val="0"/>
        <w:widowControl/>
        <w:numPr>
          <w:ilvl w:val="0"/>
          <w:numId w:val="11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Develop automated unit tests</w:t>
      </w:r>
    </w:p>
    <w:p w14:paraId="7A3E1CCF">
      <w:pPr>
        <w:keepNext w:val="0"/>
        <w:keepLines w:val="0"/>
        <w:pageBreakBefore w:val="0"/>
        <w:widowControl/>
        <w:numPr>
          <w:ilvl w:val="0"/>
          <w:numId w:val="11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Develop automated integration tests</w:t>
      </w:r>
    </w:p>
    <w:p w14:paraId="10519FA6">
      <w:pPr>
        <w:keepNext w:val="0"/>
        <w:keepLines w:val="0"/>
        <w:pageBreakBefore w:val="0"/>
        <w:widowControl/>
        <w:numPr>
          <w:ilvl w:val="0"/>
          <w:numId w:val="11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Develop E2E test scripts</w:t>
      </w:r>
    </w:p>
    <w:p w14:paraId="533F9658">
      <w:pPr>
        <w:keepNext w:val="0"/>
        <w:keepLines w:val="0"/>
        <w:pageBreakBefore w:val="0"/>
        <w:widowControl/>
        <w:numPr>
          <w:ilvl w:val="0"/>
          <w:numId w:val="11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Develop performance test scripts (K6)</w:t>
      </w:r>
    </w:p>
    <w:p w14:paraId="10C9DC74">
      <w:pPr>
        <w:keepNext w:val="0"/>
        <w:keepLines w:val="0"/>
        <w:pageBreakBefore w:val="0"/>
        <w:widowControl/>
        <w:numPr>
          <w:ilvl w:val="0"/>
          <w:numId w:val="11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Create test data and seed scripts</w:t>
      </w:r>
    </w:p>
    <w:p w14:paraId="13F57F92">
      <w:pPr>
        <w:keepNext w:val="0"/>
        <w:keepLines w:val="0"/>
        <w:pageBreakBefore w:val="0"/>
        <w:widowControl/>
        <w:numPr>
          <w:ilvl w:val="0"/>
          <w:numId w:val="11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Code review for test scripts</w:t>
      </w:r>
    </w:p>
    <w:p w14:paraId="252DFB84">
      <w:pPr>
        <w:keepNext w:val="0"/>
        <w:keepLines w:val="0"/>
        <w:pageBreakBefore w:val="0"/>
        <w:widowControl/>
        <w:numPr>
          <w:ilvl w:val="0"/>
          <w:numId w:val="113"/>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Maintain test framework</w:t>
      </w:r>
    </w:p>
    <w:p w14:paraId="5D1CAA96">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Responsible:</w:t>
      </w:r>
      <w:r>
        <w:rPr>
          <w:rFonts w:hint="default" w:ascii="Times New Roman" w:hAnsi="Times New Roman" w:eastAsia="Segoe UI" w:cs="Times New Roman"/>
          <w:b w:val="0"/>
          <w:bCs w:val="0"/>
          <w:i w:val="0"/>
          <w:iCs w:val="0"/>
          <w:caps w:val="0"/>
          <w:color w:val="1F2328"/>
          <w:spacing w:val="0"/>
          <w:sz w:val="20"/>
          <w:szCs w:val="20"/>
          <w:shd w:val="clear" w:fill="FFFFFF"/>
        </w:rPr>
        <w:t> Test Developers</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Duration:</w:t>
      </w:r>
      <w:r>
        <w:rPr>
          <w:rFonts w:hint="default" w:ascii="Times New Roman" w:hAnsi="Times New Roman" w:eastAsia="Segoe UI" w:cs="Times New Roman"/>
          <w:b w:val="0"/>
          <w:bCs w:val="0"/>
          <w:i w:val="0"/>
          <w:iCs w:val="0"/>
          <w:caps w:val="0"/>
          <w:color w:val="1F2328"/>
          <w:spacing w:val="0"/>
          <w:sz w:val="20"/>
          <w:szCs w:val="20"/>
          <w:shd w:val="clear" w:fill="FFFFFF"/>
        </w:rPr>
        <w:t> 5-7 days per build</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Deliverable:</w:t>
      </w:r>
      <w:r>
        <w:rPr>
          <w:rFonts w:hint="default" w:ascii="Times New Roman" w:hAnsi="Times New Roman" w:eastAsia="Segoe UI" w:cs="Times New Roman"/>
          <w:b w:val="0"/>
          <w:bCs w:val="0"/>
          <w:i w:val="0"/>
          <w:iCs w:val="0"/>
          <w:caps w:val="0"/>
          <w:color w:val="1F2328"/>
          <w:spacing w:val="0"/>
          <w:sz w:val="20"/>
          <w:szCs w:val="20"/>
          <w:shd w:val="clear" w:fill="FFFFFF"/>
        </w:rPr>
        <w:t> Automated test scripts, Test framework</w:t>
      </w:r>
    </w:p>
    <w:p w14:paraId="1C1CE6D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74" w:name="_Toc17217"/>
      <w:r>
        <w:rPr>
          <w:rStyle w:val="92"/>
          <w:rFonts w:hint="default" w:ascii="Times New Roman" w:hAnsi="Times New Roman" w:eastAsia="Segoe UI" w:cs="Times New Roman"/>
          <w:b/>
          <w:bCs/>
          <w:i w:val="0"/>
          <w:iCs w:val="0"/>
          <w:caps w:val="0"/>
          <w:color w:val="1F2328"/>
          <w:spacing w:val="0"/>
          <w:sz w:val="26"/>
          <w:szCs w:val="26"/>
          <w:shd w:val="clear" w:fill="FFFFFF"/>
        </w:rPr>
        <w:t>4. Test Execution</w:t>
      </w:r>
      <w:bookmarkEnd w:id="74"/>
    </w:p>
    <w:p w14:paraId="76B1E2DF">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Tasks:</w:t>
      </w:r>
    </w:p>
    <w:p w14:paraId="1CAAD092">
      <w:pPr>
        <w:keepNext w:val="0"/>
        <w:keepLines w:val="0"/>
        <w:pageBreakBefore w:val="0"/>
        <w:widowControl/>
        <w:numPr>
          <w:ilvl w:val="0"/>
          <w:numId w:val="11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Execute manual test cases</w:t>
      </w:r>
    </w:p>
    <w:p w14:paraId="403CCDC8">
      <w:pPr>
        <w:keepNext w:val="0"/>
        <w:keepLines w:val="0"/>
        <w:pageBreakBefore w:val="0"/>
        <w:widowControl/>
        <w:numPr>
          <w:ilvl w:val="0"/>
          <w:numId w:val="11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Execute automated test suites</w:t>
      </w:r>
    </w:p>
    <w:p w14:paraId="31E2A7CB">
      <w:pPr>
        <w:keepNext w:val="0"/>
        <w:keepLines w:val="0"/>
        <w:pageBreakBefore w:val="0"/>
        <w:widowControl/>
        <w:numPr>
          <w:ilvl w:val="0"/>
          <w:numId w:val="11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Run unit tests (</w:t>
      </w:r>
      <w:r>
        <w:rPr>
          <w:rStyle w:val="44"/>
          <w:rFonts w:hint="default" w:ascii="Times New Roman" w:hAnsi="Times New Roman" w:eastAsia="Consolas" w:cs="Times New Roman"/>
          <w:b w:val="0"/>
          <w:bCs w:val="0"/>
          <w:i w:val="0"/>
          <w:iCs w:val="0"/>
          <w:caps w:val="0"/>
          <w:color w:val="1F2328"/>
          <w:spacing w:val="0"/>
          <w:sz w:val="20"/>
          <w:szCs w:val="20"/>
          <w:shd w:val="clear" w:fill="FFFFFF"/>
        </w:rPr>
        <w:t>npm test</w:t>
      </w:r>
      <w:r>
        <w:rPr>
          <w:rFonts w:hint="default" w:ascii="Times New Roman" w:hAnsi="Times New Roman" w:eastAsia="Segoe UI" w:cs="Times New Roman"/>
          <w:b w:val="0"/>
          <w:bCs w:val="0"/>
          <w:i w:val="0"/>
          <w:iCs w:val="0"/>
          <w:caps w:val="0"/>
          <w:color w:val="1F2328"/>
          <w:spacing w:val="0"/>
          <w:sz w:val="20"/>
          <w:szCs w:val="20"/>
          <w:shd w:val="clear" w:fill="FFFFFF"/>
        </w:rPr>
        <w:t>)</w:t>
      </w:r>
    </w:p>
    <w:p w14:paraId="6C7D4D7F">
      <w:pPr>
        <w:keepNext w:val="0"/>
        <w:keepLines w:val="0"/>
        <w:pageBreakBefore w:val="0"/>
        <w:widowControl/>
        <w:numPr>
          <w:ilvl w:val="0"/>
          <w:numId w:val="11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Run integration tests (</w:t>
      </w:r>
      <w:r>
        <w:rPr>
          <w:rStyle w:val="44"/>
          <w:rFonts w:hint="default" w:ascii="Times New Roman" w:hAnsi="Times New Roman" w:eastAsia="Consolas" w:cs="Times New Roman"/>
          <w:b w:val="0"/>
          <w:bCs w:val="0"/>
          <w:i w:val="0"/>
          <w:iCs w:val="0"/>
          <w:caps w:val="0"/>
          <w:color w:val="1F2328"/>
          <w:spacing w:val="0"/>
          <w:sz w:val="20"/>
          <w:szCs w:val="20"/>
          <w:shd w:val="clear" w:fill="FFFFFF"/>
        </w:rPr>
        <w:t>npm run test:integration</w:t>
      </w:r>
      <w:r>
        <w:rPr>
          <w:rFonts w:hint="default" w:ascii="Times New Roman" w:hAnsi="Times New Roman" w:eastAsia="Segoe UI" w:cs="Times New Roman"/>
          <w:b w:val="0"/>
          <w:bCs w:val="0"/>
          <w:i w:val="0"/>
          <w:iCs w:val="0"/>
          <w:caps w:val="0"/>
          <w:color w:val="1F2328"/>
          <w:spacing w:val="0"/>
          <w:sz w:val="20"/>
          <w:szCs w:val="20"/>
          <w:shd w:val="clear" w:fill="FFFFFF"/>
        </w:rPr>
        <w:t>)</w:t>
      </w:r>
    </w:p>
    <w:p w14:paraId="78F46F16">
      <w:pPr>
        <w:keepNext w:val="0"/>
        <w:keepLines w:val="0"/>
        <w:pageBreakBefore w:val="0"/>
        <w:widowControl/>
        <w:numPr>
          <w:ilvl w:val="0"/>
          <w:numId w:val="11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Run E2E tests (</w:t>
      </w:r>
      <w:r>
        <w:rPr>
          <w:rStyle w:val="44"/>
          <w:rFonts w:hint="default" w:ascii="Times New Roman" w:hAnsi="Times New Roman" w:eastAsia="Consolas" w:cs="Times New Roman"/>
          <w:b w:val="0"/>
          <w:bCs w:val="0"/>
          <w:i w:val="0"/>
          <w:iCs w:val="0"/>
          <w:caps w:val="0"/>
          <w:color w:val="1F2328"/>
          <w:spacing w:val="0"/>
          <w:sz w:val="20"/>
          <w:szCs w:val="20"/>
          <w:shd w:val="clear" w:fill="FFFFFF"/>
        </w:rPr>
        <w:t>npm run test:e2e</w:t>
      </w:r>
      <w:r>
        <w:rPr>
          <w:rFonts w:hint="default" w:ascii="Times New Roman" w:hAnsi="Times New Roman" w:eastAsia="Segoe UI" w:cs="Times New Roman"/>
          <w:b w:val="0"/>
          <w:bCs w:val="0"/>
          <w:i w:val="0"/>
          <w:iCs w:val="0"/>
          <w:caps w:val="0"/>
          <w:color w:val="1F2328"/>
          <w:spacing w:val="0"/>
          <w:sz w:val="20"/>
          <w:szCs w:val="20"/>
          <w:shd w:val="clear" w:fill="FFFFFF"/>
        </w:rPr>
        <w:t>)</w:t>
      </w:r>
    </w:p>
    <w:p w14:paraId="51891A8A">
      <w:pPr>
        <w:keepNext w:val="0"/>
        <w:keepLines w:val="0"/>
        <w:pageBreakBefore w:val="0"/>
        <w:widowControl/>
        <w:numPr>
          <w:ilvl w:val="0"/>
          <w:numId w:val="11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Run performance tests (</w:t>
      </w:r>
      <w:r>
        <w:rPr>
          <w:rStyle w:val="44"/>
          <w:rFonts w:hint="default" w:ascii="Times New Roman" w:hAnsi="Times New Roman" w:eastAsia="Consolas" w:cs="Times New Roman"/>
          <w:b w:val="0"/>
          <w:bCs w:val="0"/>
          <w:i w:val="0"/>
          <w:iCs w:val="0"/>
          <w:caps w:val="0"/>
          <w:color w:val="1F2328"/>
          <w:spacing w:val="0"/>
          <w:sz w:val="20"/>
          <w:szCs w:val="20"/>
          <w:shd w:val="clear" w:fill="FFFFFF"/>
        </w:rPr>
        <w:t>npm run test:performance</w:t>
      </w:r>
      <w:r>
        <w:rPr>
          <w:rFonts w:hint="default" w:ascii="Times New Roman" w:hAnsi="Times New Roman" w:eastAsia="Segoe UI" w:cs="Times New Roman"/>
          <w:b w:val="0"/>
          <w:bCs w:val="0"/>
          <w:i w:val="0"/>
          <w:iCs w:val="0"/>
          <w:caps w:val="0"/>
          <w:color w:val="1F2328"/>
          <w:spacing w:val="0"/>
          <w:sz w:val="20"/>
          <w:szCs w:val="20"/>
          <w:shd w:val="clear" w:fill="FFFFFF"/>
        </w:rPr>
        <w:t>)</w:t>
      </w:r>
    </w:p>
    <w:p w14:paraId="34835A69">
      <w:pPr>
        <w:keepNext w:val="0"/>
        <w:keepLines w:val="0"/>
        <w:pageBreakBefore w:val="0"/>
        <w:widowControl/>
        <w:numPr>
          <w:ilvl w:val="0"/>
          <w:numId w:val="11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Verify test results</w:t>
      </w:r>
    </w:p>
    <w:p w14:paraId="2A339668">
      <w:pPr>
        <w:keepNext w:val="0"/>
        <w:keepLines w:val="0"/>
        <w:pageBreakBefore w:val="0"/>
        <w:widowControl/>
        <w:numPr>
          <w:ilvl w:val="0"/>
          <w:numId w:val="11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Investigate unexpected results</w:t>
      </w:r>
    </w:p>
    <w:p w14:paraId="3E47A102">
      <w:pPr>
        <w:keepNext w:val="0"/>
        <w:keepLines w:val="0"/>
        <w:pageBreakBefore w:val="0"/>
        <w:widowControl/>
        <w:numPr>
          <w:ilvl w:val="0"/>
          <w:numId w:val="11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Log defects in GitHub Issues</w:t>
      </w:r>
    </w:p>
    <w:p w14:paraId="0C7B02B5">
      <w:pPr>
        <w:keepNext w:val="0"/>
        <w:keepLines w:val="0"/>
        <w:pageBreakBefore w:val="0"/>
        <w:widowControl/>
        <w:numPr>
          <w:ilvl w:val="0"/>
          <w:numId w:val="11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Retest fixed bugs</w:t>
      </w:r>
    </w:p>
    <w:p w14:paraId="4D8BFB00">
      <w:pPr>
        <w:keepNext w:val="0"/>
        <w:keepLines w:val="0"/>
        <w:pageBreakBefore w:val="0"/>
        <w:widowControl/>
        <w:numPr>
          <w:ilvl w:val="0"/>
          <w:numId w:val="114"/>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Perform regression testing</w:t>
      </w:r>
    </w:p>
    <w:p w14:paraId="0E6C9BB2">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Responsible:</w:t>
      </w:r>
      <w:r>
        <w:rPr>
          <w:rFonts w:hint="default" w:ascii="Times New Roman" w:hAnsi="Times New Roman" w:eastAsia="Segoe UI" w:cs="Times New Roman"/>
          <w:b w:val="0"/>
          <w:bCs w:val="0"/>
          <w:i w:val="0"/>
          <w:iCs w:val="0"/>
          <w:caps w:val="0"/>
          <w:color w:val="1F2328"/>
          <w:spacing w:val="0"/>
          <w:sz w:val="20"/>
          <w:szCs w:val="20"/>
          <w:shd w:val="clear" w:fill="FFFFFF"/>
        </w:rPr>
        <w:t> QA Testers, Test Developers</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Duration:</w:t>
      </w:r>
      <w:r>
        <w:rPr>
          <w:rFonts w:hint="default" w:ascii="Times New Roman" w:hAnsi="Times New Roman" w:eastAsia="Segoe UI" w:cs="Times New Roman"/>
          <w:b w:val="0"/>
          <w:bCs w:val="0"/>
          <w:i w:val="0"/>
          <w:iCs w:val="0"/>
          <w:caps w:val="0"/>
          <w:color w:val="1F2328"/>
          <w:spacing w:val="0"/>
          <w:sz w:val="20"/>
          <w:szCs w:val="20"/>
          <w:shd w:val="clear" w:fill="FFFFFF"/>
        </w:rPr>
        <w:t> 3-5 days per build</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Deliverable:</w:t>
      </w:r>
      <w:r>
        <w:rPr>
          <w:rFonts w:hint="default" w:ascii="Times New Roman" w:hAnsi="Times New Roman" w:eastAsia="Segoe UI" w:cs="Times New Roman"/>
          <w:b w:val="0"/>
          <w:bCs w:val="0"/>
          <w:i w:val="0"/>
          <w:iCs w:val="0"/>
          <w:caps w:val="0"/>
          <w:color w:val="1F2328"/>
          <w:spacing w:val="0"/>
          <w:sz w:val="20"/>
          <w:szCs w:val="20"/>
          <w:shd w:val="clear" w:fill="FFFFFF"/>
        </w:rPr>
        <w:t> Test execution logs, Bug reports</w:t>
      </w:r>
    </w:p>
    <w:p w14:paraId="5C6290A4">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75" w:name="_Toc24442"/>
      <w:r>
        <w:rPr>
          <w:rStyle w:val="92"/>
          <w:rFonts w:hint="default" w:ascii="Times New Roman" w:hAnsi="Times New Roman" w:eastAsia="Segoe UI" w:cs="Times New Roman"/>
          <w:b/>
          <w:bCs/>
          <w:i w:val="0"/>
          <w:iCs w:val="0"/>
          <w:caps w:val="0"/>
          <w:color w:val="1F2328"/>
          <w:spacing w:val="0"/>
          <w:sz w:val="26"/>
          <w:szCs w:val="26"/>
          <w:shd w:val="clear" w:fill="FFFFFF"/>
        </w:rPr>
        <w:t>5. Defect Management</w:t>
      </w:r>
      <w:bookmarkEnd w:id="75"/>
    </w:p>
    <w:p w14:paraId="695D519A">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Tasks:</w:t>
      </w:r>
    </w:p>
    <w:p w14:paraId="7363CF0B">
      <w:pPr>
        <w:keepNext w:val="0"/>
        <w:keepLines w:val="0"/>
        <w:pageBreakBefore w:val="0"/>
        <w:widowControl/>
        <w:numPr>
          <w:ilvl w:val="0"/>
          <w:numId w:val="11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Log bugs in GitHub Issues</w:t>
      </w:r>
    </w:p>
    <w:p w14:paraId="038E3065">
      <w:pPr>
        <w:keepNext w:val="0"/>
        <w:keepLines w:val="0"/>
        <w:pageBreakBefore w:val="0"/>
        <w:widowControl/>
        <w:numPr>
          <w:ilvl w:val="0"/>
          <w:numId w:val="11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Assign severity and priority</w:t>
      </w:r>
    </w:p>
    <w:p w14:paraId="539C6A1F">
      <w:pPr>
        <w:keepNext w:val="0"/>
        <w:keepLines w:val="0"/>
        <w:pageBreakBefore w:val="0"/>
        <w:widowControl/>
        <w:numPr>
          <w:ilvl w:val="0"/>
          <w:numId w:val="11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Assign bugs to developers</w:t>
      </w:r>
    </w:p>
    <w:p w14:paraId="3EE92F35">
      <w:pPr>
        <w:keepNext w:val="0"/>
        <w:keepLines w:val="0"/>
        <w:pageBreakBefore w:val="0"/>
        <w:widowControl/>
        <w:numPr>
          <w:ilvl w:val="0"/>
          <w:numId w:val="11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Track bug status</w:t>
      </w:r>
    </w:p>
    <w:p w14:paraId="11A8EAD9">
      <w:pPr>
        <w:keepNext w:val="0"/>
        <w:keepLines w:val="0"/>
        <w:pageBreakBefore w:val="0"/>
        <w:widowControl/>
        <w:numPr>
          <w:ilvl w:val="0"/>
          <w:numId w:val="11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Verify bug fixes</w:t>
      </w:r>
    </w:p>
    <w:p w14:paraId="5EA83B98">
      <w:pPr>
        <w:keepNext w:val="0"/>
        <w:keepLines w:val="0"/>
        <w:pageBreakBefore w:val="0"/>
        <w:widowControl/>
        <w:numPr>
          <w:ilvl w:val="0"/>
          <w:numId w:val="11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Retest and close bugs</w:t>
      </w:r>
    </w:p>
    <w:p w14:paraId="5D86226D">
      <w:pPr>
        <w:keepNext w:val="0"/>
        <w:keepLines w:val="0"/>
        <w:pageBreakBefore w:val="0"/>
        <w:widowControl/>
        <w:numPr>
          <w:ilvl w:val="0"/>
          <w:numId w:val="11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Generate defect reports</w:t>
      </w:r>
    </w:p>
    <w:p w14:paraId="43B4F118">
      <w:pPr>
        <w:keepNext w:val="0"/>
        <w:keepLines w:val="0"/>
        <w:pageBreakBefore w:val="0"/>
        <w:widowControl/>
        <w:numPr>
          <w:ilvl w:val="0"/>
          <w:numId w:val="11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Analyze defect trends</w:t>
      </w:r>
    </w:p>
    <w:p w14:paraId="0C2FDAE8">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Responsible:</w:t>
      </w:r>
      <w:r>
        <w:rPr>
          <w:rFonts w:hint="default" w:ascii="Times New Roman" w:hAnsi="Times New Roman" w:eastAsia="Segoe UI" w:cs="Times New Roman"/>
          <w:b w:val="0"/>
          <w:bCs w:val="0"/>
          <w:i w:val="0"/>
          <w:iCs w:val="0"/>
          <w:caps w:val="0"/>
          <w:color w:val="1F2328"/>
          <w:spacing w:val="0"/>
          <w:sz w:val="20"/>
          <w:szCs w:val="20"/>
          <w:shd w:val="clear" w:fill="FFFFFF"/>
        </w:rPr>
        <w:t> QA Testers, Test Manager</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Duration:</w:t>
      </w:r>
      <w:r>
        <w:rPr>
          <w:rFonts w:hint="default" w:ascii="Times New Roman" w:hAnsi="Times New Roman" w:eastAsia="Segoe UI" w:cs="Times New Roman"/>
          <w:b w:val="0"/>
          <w:bCs w:val="0"/>
          <w:i w:val="0"/>
          <w:iCs w:val="0"/>
          <w:caps w:val="0"/>
          <w:color w:val="1F2328"/>
          <w:spacing w:val="0"/>
          <w:sz w:val="20"/>
          <w:szCs w:val="20"/>
          <w:shd w:val="clear" w:fill="FFFFFF"/>
        </w:rPr>
        <w:t> Ongoing throughout project</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Deliverable:</w:t>
      </w:r>
      <w:r>
        <w:rPr>
          <w:rFonts w:hint="default" w:ascii="Times New Roman" w:hAnsi="Times New Roman" w:eastAsia="Segoe UI" w:cs="Times New Roman"/>
          <w:b w:val="0"/>
          <w:bCs w:val="0"/>
          <w:i w:val="0"/>
          <w:iCs w:val="0"/>
          <w:caps w:val="0"/>
          <w:color w:val="1F2328"/>
          <w:spacing w:val="0"/>
          <w:sz w:val="20"/>
          <w:szCs w:val="20"/>
          <w:shd w:val="clear" w:fill="FFFFFF"/>
        </w:rPr>
        <w:t> Bug reports, Defect metrics</w:t>
      </w:r>
    </w:p>
    <w:p w14:paraId="2E8BBD22">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76" w:name="_Toc19798"/>
      <w:r>
        <w:rPr>
          <w:rStyle w:val="92"/>
          <w:rFonts w:hint="default" w:ascii="Times New Roman" w:hAnsi="Times New Roman" w:eastAsia="Segoe UI" w:cs="Times New Roman"/>
          <w:b/>
          <w:bCs/>
          <w:i w:val="0"/>
          <w:iCs w:val="0"/>
          <w:caps w:val="0"/>
          <w:color w:val="1F2328"/>
          <w:spacing w:val="0"/>
          <w:sz w:val="26"/>
          <w:szCs w:val="26"/>
          <w:shd w:val="clear" w:fill="FFFFFF"/>
        </w:rPr>
        <w:t>6. Test Evaluation</w:t>
      </w:r>
      <w:bookmarkEnd w:id="76"/>
    </w:p>
    <w:p w14:paraId="2A209987">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Tasks:</w:t>
      </w:r>
    </w:p>
    <w:p w14:paraId="6C2C8D81">
      <w:pPr>
        <w:keepNext w:val="0"/>
        <w:keepLines w:val="0"/>
        <w:pageBreakBefore w:val="0"/>
        <w:widowControl/>
        <w:numPr>
          <w:ilvl w:val="0"/>
          <w:numId w:val="11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Evaluate test case coverage</w:t>
      </w:r>
    </w:p>
    <w:p w14:paraId="425ABDC1">
      <w:pPr>
        <w:keepNext w:val="0"/>
        <w:keepLines w:val="0"/>
        <w:pageBreakBefore w:val="0"/>
        <w:widowControl/>
        <w:numPr>
          <w:ilvl w:val="0"/>
          <w:numId w:val="11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Evaluate code coverage (target: 80%+)</w:t>
      </w:r>
    </w:p>
    <w:p w14:paraId="5A2C07F5">
      <w:pPr>
        <w:keepNext w:val="0"/>
        <w:keepLines w:val="0"/>
        <w:pageBreakBefore w:val="0"/>
        <w:widowControl/>
        <w:numPr>
          <w:ilvl w:val="0"/>
          <w:numId w:val="11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Analyze defects (root cause analysis)</w:t>
      </w:r>
    </w:p>
    <w:p w14:paraId="3911CD7D">
      <w:pPr>
        <w:keepNext w:val="0"/>
        <w:keepLines w:val="0"/>
        <w:pageBreakBefore w:val="0"/>
        <w:widowControl/>
        <w:numPr>
          <w:ilvl w:val="0"/>
          <w:numId w:val="11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Generate test summary reports</w:t>
      </w:r>
    </w:p>
    <w:p w14:paraId="0C3826D5">
      <w:pPr>
        <w:keepNext w:val="0"/>
        <w:keepLines w:val="0"/>
        <w:pageBreakBefore w:val="0"/>
        <w:widowControl/>
        <w:numPr>
          <w:ilvl w:val="0"/>
          <w:numId w:val="11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Determine if Test Completion Criteria are met</w:t>
      </w:r>
    </w:p>
    <w:p w14:paraId="2C948885">
      <w:pPr>
        <w:keepNext w:val="0"/>
        <w:keepLines w:val="0"/>
        <w:pageBreakBefore w:val="0"/>
        <w:widowControl/>
        <w:numPr>
          <w:ilvl w:val="0"/>
          <w:numId w:val="11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Determine if Success Criteria are met</w:t>
      </w:r>
    </w:p>
    <w:p w14:paraId="114F37E4">
      <w:pPr>
        <w:keepNext w:val="0"/>
        <w:keepLines w:val="0"/>
        <w:pageBreakBefore w:val="0"/>
        <w:widowControl/>
        <w:numPr>
          <w:ilvl w:val="0"/>
          <w:numId w:val="11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Identify lessons learned</w:t>
      </w:r>
    </w:p>
    <w:p w14:paraId="662C0970">
      <w:pPr>
        <w:keepNext w:val="0"/>
        <w:keepLines w:val="0"/>
        <w:pageBreakBefore w:val="0"/>
        <w:widowControl/>
        <w:numPr>
          <w:ilvl w:val="0"/>
          <w:numId w:val="11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Recommend improvements for next iteration</w:t>
      </w:r>
    </w:p>
    <w:p w14:paraId="54C1D146">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Responsible:</w:t>
      </w:r>
      <w:r>
        <w:rPr>
          <w:rFonts w:hint="default" w:ascii="Times New Roman" w:hAnsi="Times New Roman" w:eastAsia="Segoe UI" w:cs="Times New Roman"/>
          <w:b w:val="0"/>
          <w:bCs w:val="0"/>
          <w:i w:val="0"/>
          <w:iCs w:val="0"/>
          <w:caps w:val="0"/>
          <w:color w:val="1F2328"/>
          <w:spacing w:val="0"/>
          <w:sz w:val="20"/>
          <w:szCs w:val="20"/>
          <w:shd w:val="clear" w:fill="FFFFFF"/>
        </w:rPr>
        <w:t> Test Manager</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Duration:</w:t>
      </w:r>
      <w:r>
        <w:rPr>
          <w:rFonts w:hint="default" w:ascii="Times New Roman" w:hAnsi="Times New Roman" w:eastAsia="Segoe UI" w:cs="Times New Roman"/>
          <w:b w:val="0"/>
          <w:bCs w:val="0"/>
          <w:i w:val="0"/>
          <w:iCs w:val="0"/>
          <w:caps w:val="0"/>
          <w:color w:val="1F2328"/>
          <w:spacing w:val="0"/>
          <w:sz w:val="20"/>
          <w:szCs w:val="20"/>
          <w:shd w:val="clear" w:fill="FFFFFF"/>
        </w:rPr>
        <w:t> 1-2 days per build</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Deliverable:</w:t>
      </w:r>
      <w:r>
        <w:rPr>
          <w:rFonts w:hint="default" w:ascii="Times New Roman" w:hAnsi="Times New Roman" w:eastAsia="Segoe UI" w:cs="Times New Roman"/>
          <w:b w:val="0"/>
          <w:bCs w:val="0"/>
          <w:i w:val="0"/>
          <w:iCs w:val="0"/>
          <w:caps w:val="0"/>
          <w:color w:val="1F2328"/>
          <w:spacing w:val="0"/>
          <w:sz w:val="20"/>
          <w:szCs w:val="20"/>
          <w:shd w:val="clear" w:fill="FFFFFF"/>
        </w:rPr>
        <w:t> Test Summary Report, Metrics</w:t>
      </w:r>
    </w:p>
    <w:p w14:paraId="39EF0E3A">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77" w:name="_Toc17562"/>
      <w:r>
        <w:rPr>
          <w:rStyle w:val="92"/>
          <w:rFonts w:hint="default" w:ascii="Times New Roman" w:hAnsi="Times New Roman" w:eastAsia="Segoe UI" w:cs="Times New Roman"/>
          <w:b/>
          <w:bCs/>
          <w:i w:val="0"/>
          <w:iCs w:val="0"/>
          <w:caps w:val="0"/>
          <w:color w:val="1F2328"/>
          <w:spacing w:val="0"/>
          <w:sz w:val="26"/>
          <w:szCs w:val="26"/>
          <w:shd w:val="clear" w:fill="FFFFFF"/>
        </w:rPr>
        <w:t>7. Test Reporting</w:t>
      </w:r>
      <w:bookmarkEnd w:id="77"/>
    </w:p>
    <w:p w14:paraId="7C21D5A4">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Tasks:</w:t>
      </w:r>
    </w:p>
    <w:p w14:paraId="111B349A">
      <w:pPr>
        <w:keepNext w:val="0"/>
        <w:keepLines w:val="0"/>
        <w:pageBreakBefore w:val="0"/>
        <w:widowControl/>
        <w:numPr>
          <w:ilvl w:val="0"/>
          <w:numId w:val="11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Generate daily test status reports</w:t>
      </w:r>
    </w:p>
    <w:p w14:paraId="2C6DF5BC">
      <w:pPr>
        <w:keepNext w:val="0"/>
        <w:keepLines w:val="0"/>
        <w:pageBreakBefore w:val="0"/>
        <w:widowControl/>
        <w:numPr>
          <w:ilvl w:val="0"/>
          <w:numId w:val="11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Generate weekly test progress reports</w:t>
      </w:r>
    </w:p>
    <w:p w14:paraId="138E9F6F">
      <w:pPr>
        <w:keepNext w:val="0"/>
        <w:keepLines w:val="0"/>
        <w:pageBreakBefore w:val="0"/>
        <w:widowControl/>
        <w:numPr>
          <w:ilvl w:val="0"/>
          <w:numId w:val="11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Generate build-level test reports</w:t>
      </w:r>
    </w:p>
    <w:p w14:paraId="28459CCF">
      <w:pPr>
        <w:keepNext w:val="0"/>
        <w:keepLines w:val="0"/>
        <w:pageBreakBefore w:val="0"/>
        <w:widowControl/>
        <w:numPr>
          <w:ilvl w:val="0"/>
          <w:numId w:val="11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Generate code coverage reports</w:t>
      </w:r>
    </w:p>
    <w:p w14:paraId="7DE96E8E">
      <w:pPr>
        <w:keepNext w:val="0"/>
        <w:keepLines w:val="0"/>
        <w:pageBreakBefore w:val="0"/>
        <w:widowControl/>
        <w:numPr>
          <w:ilvl w:val="0"/>
          <w:numId w:val="11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Generate performance test reports</w:t>
      </w:r>
    </w:p>
    <w:p w14:paraId="1C633AC7">
      <w:pPr>
        <w:keepNext w:val="0"/>
        <w:keepLines w:val="0"/>
        <w:pageBreakBefore w:val="0"/>
        <w:widowControl/>
        <w:numPr>
          <w:ilvl w:val="0"/>
          <w:numId w:val="11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Generate security test reports</w:t>
      </w:r>
    </w:p>
    <w:p w14:paraId="2AF27F9E">
      <w:pPr>
        <w:keepNext w:val="0"/>
        <w:keepLines w:val="0"/>
        <w:pageBreakBefore w:val="0"/>
        <w:widowControl/>
        <w:numPr>
          <w:ilvl w:val="0"/>
          <w:numId w:val="11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Generate final test report</w:t>
      </w:r>
    </w:p>
    <w:p w14:paraId="21B3E739">
      <w:pPr>
        <w:keepNext w:val="0"/>
        <w:keepLines w:val="0"/>
        <w:pageBreakBefore w:val="0"/>
        <w:widowControl/>
        <w:numPr>
          <w:ilvl w:val="0"/>
          <w:numId w:val="11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Present test results to stakeholders</w:t>
      </w:r>
    </w:p>
    <w:p w14:paraId="02760215">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Responsible:</w:t>
      </w:r>
      <w:r>
        <w:rPr>
          <w:rFonts w:hint="default" w:ascii="Times New Roman" w:hAnsi="Times New Roman" w:eastAsia="Segoe UI" w:cs="Times New Roman"/>
          <w:b w:val="0"/>
          <w:bCs w:val="0"/>
          <w:i w:val="0"/>
          <w:iCs w:val="0"/>
          <w:caps w:val="0"/>
          <w:color w:val="1F2328"/>
          <w:spacing w:val="0"/>
          <w:sz w:val="20"/>
          <w:szCs w:val="20"/>
          <w:shd w:val="clear" w:fill="FFFFFF"/>
        </w:rPr>
        <w:t> Test Manager, QA Testers</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Duration:</w:t>
      </w:r>
      <w:r>
        <w:rPr>
          <w:rFonts w:hint="default" w:ascii="Times New Roman" w:hAnsi="Times New Roman" w:eastAsia="Segoe UI" w:cs="Times New Roman"/>
          <w:b w:val="0"/>
          <w:bCs w:val="0"/>
          <w:i w:val="0"/>
          <w:iCs w:val="0"/>
          <w:caps w:val="0"/>
          <w:color w:val="1F2328"/>
          <w:spacing w:val="0"/>
          <w:sz w:val="20"/>
          <w:szCs w:val="20"/>
          <w:shd w:val="clear" w:fill="FFFFFF"/>
        </w:rPr>
        <w:t> Ongoing</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Deliverable:</w:t>
      </w:r>
      <w:r>
        <w:rPr>
          <w:rFonts w:hint="default" w:ascii="Times New Roman" w:hAnsi="Times New Roman" w:eastAsia="Segoe UI" w:cs="Times New Roman"/>
          <w:b w:val="0"/>
          <w:bCs w:val="0"/>
          <w:i w:val="0"/>
          <w:iCs w:val="0"/>
          <w:caps w:val="0"/>
          <w:color w:val="1F2328"/>
          <w:spacing w:val="0"/>
          <w:sz w:val="20"/>
          <w:szCs w:val="20"/>
          <w:shd w:val="clear" w:fill="FFFFFF"/>
        </w:rPr>
        <w:t> Various test reports</w:t>
      </w:r>
    </w:p>
    <w:p w14:paraId="76F910B0">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78" w:name="_Toc17137"/>
      <w:r>
        <w:rPr>
          <w:rStyle w:val="92"/>
          <w:rFonts w:hint="default" w:ascii="Times New Roman" w:hAnsi="Times New Roman" w:eastAsia="Segoe UI" w:cs="Times New Roman"/>
          <w:b/>
          <w:bCs/>
          <w:i w:val="0"/>
          <w:iCs w:val="0"/>
          <w:caps w:val="0"/>
          <w:color w:val="1F2328"/>
          <w:spacing w:val="0"/>
          <w:sz w:val="26"/>
          <w:szCs w:val="26"/>
          <w:shd w:val="clear" w:fill="FFFFFF"/>
        </w:rPr>
        <w:t>8. Test Environment Management</w:t>
      </w:r>
      <w:bookmarkEnd w:id="78"/>
    </w:p>
    <w:p w14:paraId="4065A0B4">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Tasks:</w:t>
      </w:r>
    </w:p>
    <w:p w14:paraId="2632B72F">
      <w:pPr>
        <w:keepNext w:val="0"/>
        <w:keepLines w:val="0"/>
        <w:pageBreakBefore w:val="0"/>
        <w:widowControl/>
        <w:numPr>
          <w:ilvl w:val="0"/>
          <w:numId w:val="11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Set up local test environment</w:t>
      </w:r>
    </w:p>
    <w:p w14:paraId="45C43293">
      <w:pPr>
        <w:keepNext w:val="0"/>
        <w:keepLines w:val="0"/>
        <w:pageBreakBefore w:val="0"/>
        <w:widowControl/>
        <w:numPr>
          <w:ilvl w:val="0"/>
          <w:numId w:val="11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Set up staging test environment</w:t>
      </w:r>
    </w:p>
    <w:p w14:paraId="6E38584D">
      <w:pPr>
        <w:keepNext w:val="0"/>
        <w:keepLines w:val="0"/>
        <w:pageBreakBefore w:val="0"/>
        <w:widowControl/>
        <w:numPr>
          <w:ilvl w:val="0"/>
          <w:numId w:val="11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Configure test databases (MongoDB)</w:t>
      </w:r>
    </w:p>
    <w:p w14:paraId="43D0C21C">
      <w:pPr>
        <w:keepNext w:val="0"/>
        <w:keepLines w:val="0"/>
        <w:pageBreakBefore w:val="0"/>
        <w:widowControl/>
        <w:numPr>
          <w:ilvl w:val="0"/>
          <w:numId w:val="11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Set up CI/CD pipelines (GitHub Actions)</w:t>
      </w:r>
    </w:p>
    <w:p w14:paraId="3F6E7DC7">
      <w:pPr>
        <w:keepNext w:val="0"/>
        <w:keepLines w:val="0"/>
        <w:pageBreakBefore w:val="0"/>
        <w:widowControl/>
        <w:numPr>
          <w:ilvl w:val="0"/>
          <w:numId w:val="11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Maintain test data</w:t>
      </w:r>
    </w:p>
    <w:p w14:paraId="0C0D7BB5">
      <w:pPr>
        <w:keepNext w:val="0"/>
        <w:keepLines w:val="0"/>
        <w:pageBreakBefore w:val="0"/>
        <w:widowControl/>
        <w:numPr>
          <w:ilvl w:val="0"/>
          <w:numId w:val="11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Troubleshoot environment issues</w:t>
      </w:r>
    </w:p>
    <w:p w14:paraId="36FE15D7">
      <w:pPr>
        <w:keepNext w:val="0"/>
        <w:keepLines w:val="0"/>
        <w:pageBreakBefore w:val="0"/>
        <w:widowControl/>
        <w:numPr>
          <w:ilvl w:val="0"/>
          <w:numId w:val="11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Monitor environment performance</w:t>
      </w:r>
    </w:p>
    <w:p w14:paraId="5634B1EB">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Responsible:</w:t>
      </w:r>
      <w:r>
        <w:rPr>
          <w:rFonts w:hint="default" w:ascii="Times New Roman" w:hAnsi="Times New Roman" w:eastAsia="Segoe UI" w:cs="Times New Roman"/>
          <w:b w:val="0"/>
          <w:bCs w:val="0"/>
          <w:i w:val="0"/>
          <w:iCs w:val="0"/>
          <w:caps w:val="0"/>
          <w:color w:val="1F2328"/>
          <w:spacing w:val="0"/>
          <w:sz w:val="20"/>
          <w:szCs w:val="20"/>
          <w:shd w:val="clear" w:fill="FFFFFF"/>
        </w:rPr>
        <w:t> DevOps Engineer, Test Developers</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Duration:</w:t>
      </w:r>
      <w:r>
        <w:rPr>
          <w:rFonts w:hint="default" w:ascii="Times New Roman" w:hAnsi="Times New Roman" w:eastAsia="Segoe UI" w:cs="Times New Roman"/>
          <w:b w:val="0"/>
          <w:bCs w:val="0"/>
          <w:i w:val="0"/>
          <w:iCs w:val="0"/>
          <w:caps w:val="0"/>
          <w:color w:val="1F2328"/>
          <w:spacing w:val="0"/>
          <w:sz w:val="20"/>
          <w:szCs w:val="20"/>
          <w:shd w:val="clear" w:fill="FFFFFF"/>
        </w:rPr>
        <w:t> Ongoing</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Deliverable:</w:t>
      </w:r>
      <w:r>
        <w:rPr>
          <w:rFonts w:hint="default" w:ascii="Times New Roman" w:hAnsi="Times New Roman" w:eastAsia="Segoe UI" w:cs="Times New Roman"/>
          <w:b w:val="0"/>
          <w:bCs w:val="0"/>
          <w:i w:val="0"/>
          <w:iCs w:val="0"/>
          <w:caps w:val="0"/>
          <w:color w:val="1F2328"/>
          <w:spacing w:val="0"/>
          <w:sz w:val="20"/>
          <w:szCs w:val="20"/>
          <w:shd w:val="clear" w:fill="FFFFFF"/>
        </w:rPr>
        <w:t> Stable test environments</w:t>
      </w:r>
    </w:p>
    <w:p w14:paraId="19ACAEAA">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79" w:name="_Toc26486"/>
      <w:r>
        <w:rPr>
          <w:rStyle w:val="92"/>
          <w:rFonts w:hint="default" w:ascii="Times New Roman" w:hAnsi="Times New Roman" w:eastAsia="Segoe UI" w:cs="Times New Roman"/>
          <w:b/>
          <w:bCs/>
          <w:i w:val="0"/>
          <w:iCs w:val="0"/>
          <w:caps w:val="0"/>
          <w:color w:val="1F2328"/>
          <w:spacing w:val="0"/>
          <w:sz w:val="26"/>
          <w:szCs w:val="26"/>
          <w:shd w:val="clear" w:fill="FFFFFF"/>
        </w:rPr>
        <w:t>9. Test Maintenance</w:t>
      </w:r>
      <w:bookmarkEnd w:id="79"/>
    </w:p>
    <w:p w14:paraId="272E845C">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Tasks:</w:t>
      </w:r>
    </w:p>
    <w:p w14:paraId="40070F62">
      <w:pPr>
        <w:keepNext w:val="0"/>
        <w:keepLines w:val="0"/>
        <w:pageBreakBefore w:val="0"/>
        <w:widowControl/>
        <w:numPr>
          <w:ilvl w:val="0"/>
          <w:numId w:val="11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Update test cases when requirements change</w:t>
      </w:r>
    </w:p>
    <w:p w14:paraId="1E283265">
      <w:pPr>
        <w:keepNext w:val="0"/>
        <w:keepLines w:val="0"/>
        <w:pageBreakBefore w:val="0"/>
        <w:widowControl/>
        <w:numPr>
          <w:ilvl w:val="0"/>
          <w:numId w:val="11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Refactor test scripts for maintainability</w:t>
      </w:r>
    </w:p>
    <w:p w14:paraId="2F77921B">
      <w:pPr>
        <w:keepNext w:val="0"/>
        <w:keepLines w:val="0"/>
        <w:pageBreakBefore w:val="0"/>
        <w:widowControl/>
        <w:numPr>
          <w:ilvl w:val="0"/>
          <w:numId w:val="11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Update test data</w:t>
      </w:r>
    </w:p>
    <w:p w14:paraId="042F0AEF">
      <w:pPr>
        <w:keepNext w:val="0"/>
        <w:keepLines w:val="0"/>
        <w:pageBreakBefore w:val="0"/>
        <w:widowControl/>
        <w:numPr>
          <w:ilvl w:val="0"/>
          <w:numId w:val="11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Review and remove obsolete tests</w:t>
      </w:r>
    </w:p>
    <w:p w14:paraId="2331E21A">
      <w:pPr>
        <w:keepNext w:val="0"/>
        <w:keepLines w:val="0"/>
        <w:pageBreakBefore w:val="0"/>
        <w:widowControl/>
        <w:numPr>
          <w:ilvl w:val="0"/>
          <w:numId w:val="11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Keep test documentation up-to-date</w:t>
      </w:r>
    </w:p>
    <w:p w14:paraId="172A98BA">
      <w:pPr>
        <w:keepNext w:val="0"/>
        <w:keepLines w:val="0"/>
        <w:pageBreakBefore w:val="0"/>
        <w:widowControl/>
        <w:numPr>
          <w:ilvl w:val="0"/>
          <w:numId w:val="11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Upgrade testing tools/frameworks</w:t>
      </w:r>
    </w:p>
    <w:p w14:paraId="66E72DA9">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Responsible:</w:t>
      </w:r>
      <w:r>
        <w:rPr>
          <w:rFonts w:hint="default" w:ascii="Times New Roman" w:hAnsi="Times New Roman" w:eastAsia="Segoe UI" w:cs="Times New Roman"/>
          <w:b w:val="0"/>
          <w:bCs w:val="0"/>
          <w:i w:val="0"/>
          <w:iCs w:val="0"/>
          <w:caps w:val="0"/>
          <w:color w:val="1F2328"/>
          <w:spacing w:val="0"/>
          <w:sz w:val="20"/>
          <w:szCs w:val="20"/>
          <w:shd w:val="clear" w:fill="FFFFFF"/>
        </w:rPr>
        <w:t> Test Developers, QA Testers</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Duration:</w:t>
      </w:r>
      <w:r>
        <w:rPr>
          <w:rFonts w:hint="default" w:ascii="Times New Roman" w:hAnsi="Times New Roman" w:eastAsia="Segoe UI" w:cs="Times New Roman"/>
          <w:b w:val="0"/>
          <w:bCs w:val="0"/>
          <w:i w:val="0"/>
          <w:iCs w:val="0"/>
          <w:caps w:val="0"/>
          <w:color w:val="1F2328"/>
          <w:spacing w:val="0"/>
          <w:sz w:val="20"/>
          <w:szCs w:val="20"/>
          <w:shd w:val="clear" w:fill="FFFFFF"/>
        </w:rPr>
        <w:t> Ongoing</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Deliverable:</w:t>
      </w:r>
      <w:r>
        <w:rPr>
          <w:rFonts w:hint="default" w:ascii="Times New Roman" w:hAnsi="Times New Roman" w:eastAsia="Segoe UI" w:cs="Times New Roman"/>
          <w:b w:val="0"/>
          <w:bCs w:val="0"/>
          <w:i w:val="0"/>
          <w:iCs w:val="0"/>
          <w:caps w:val="0"/>
          <w:color w:val="1F2328"/>
          <w:spacing w:val="0"/>
          <w:sz w:val="20"/>
          <w:szCs w:val="20"/>
          <w:shd w:val="clear" w:fill="FFFFFF"/>
        </w:rPr>
        <w:t> Maintained test suite</w:t>
      </w:r>
    </w:p>
    <w:p w14:paraId="7E237BB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6"/>
          <w:szCs w:val="26"/>
        </w:rPr>
      </w:pPr>
      <w:bookmarkStart w:id="80" w:name="_Toc30588"/>
      <w:r>
        <w:rPr>
          <w:rStyle w:val="92"/>
          <w:rFonts w:hint="default" w:ascii="Times New Roman" w:hAnsi="Times New Roman" w:eastAsia="Segoe UI" w:cs="Times New Roman"/>
          <w:b/>
          <w:bCs/>
          <w:i w:val="0"/>
          <w:iCs w:val="0"/>
          <w:caps w:val="0"/>
          <w:color w:val="1F2328"/>
          <w:spacing w:val="0"/>
          <w:sz w:val="26"/>
          <w:szCs w:val="26"/>
          <w:shd w:val="clear" w:fill="FFFFFF"/>
        </w:rPr>
        <w:t>10. User Acceptance Testing (UAT)</w:t>
      </w:r>
      <w:bookmarkEnd w:id="80"/>
    </w:p>
    <w:p w14:paraId="1249440E">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rPr>
      </w:pPr>
      <w:r>
        <w:rPr>
          <w:rStyle w:val="92"/>
          <w:rFonts w:hint="default" w:ascii="Times New Roman" w:hAnsi="Times New Roman" w:eastAsia="Segoe UI" w:cs="Times New Roman"/>
          <w:b w:val="0"/>
          <w:bCs w:val="0"/>
          <w:i w:val="0"/>
          <w:iCs w:val="0"/>
          <w:caps w:val="0"/>
          <w:color w:val="1F2328"/>
          <w:spacing w:val="0"/>
          <w:sz w:val="20"/>
          <w:szCs w:val="20"/>
          <w:shd w:val="clear" w:fill="FFFFFF"/>
        </w:rPr>
        <w:t>Tasks:</w:t>
      </w:r>
    </w:p>
    <w:p w14:paraId="6CB8E597">
      <w:pPr>
        <w:keepNext w:val="0"/>
        <w:keepLines w:val="0"/>
        <w:pageBreakBefore w:val="0"/>
        <w:widowControl/>
        <w:numPr>
          <w:ilvl w:val="0"/>
          <w:numId w:val="12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Prepare UAT test scenarios</w:t>
      </w:r>
    </w:p>
    <w:p w14:paraId="4393B654">
      <w:pPr>
        <w:keepNext w:val="0"/>
        <w:keepLines w:val="0"/>
        <w:pageBreakBefore w:val="0"/>
        <w:widowControl/>
        <w:numPr>
          <w:ilvl w:val="0"/>
          <w:numId w:val="12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Coordinate with business users</w:t>
      </w:r>
    </w:p>
    <w:p w14:paraId="3F60BF1E">
      <w:pPr>
        <w:keepNext w:val="0"/>
        <w:keepLines w:val="0"/>
        <w:pageBreakBefore w:val="0"/>
        <w:widowControl/>
        <w:numPr>
          <w:ilvl w:val="0"/>
          <w:numId w:val="12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Provide UAT environment</w:t>
      </w:r>
    </w:p>
    <w:p w14:paraId="30EA9017">
      <w:pPr>
        <w:keepNext w:val="0"/>
        <w:keepLines w:val="0"/>
        <w:pageBreakBefore w:val="0"/>
        <w:widowControl/>
        <w:numPr>
          <w:ilvl w:val="0"/>
          <w:numId w:val="12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Support UAT execution</w:t>
      </w:r>
    </w:p>
    <w:p w14:paraId="4481D84D">
      <w:pPr>
        <w:keepNext w:val="0"/>
        <w:keepLines w:val="0"/>
        <w:pageBreakBefore w:val="0"/>
        <w:widowControl/>
        <w:numPr>
          <w:ilvl w:val="0"/>
          <w:numId w:val="12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Collect UAT feedback</w:t>
      </w:r>
    </w:p>
    <w:p w14:paraId="6E5B7115">
      <w:pPr>
        <w:keepNext w:val="0"/>
        <w:keepLines w:val="0"/>
        <w:pageBreakBefore w:val="0"/>
        <w:widowControl/>
        <w:numPr>
          <w:ilvl w:val="0"/>
          <w:numId w:val="12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Log UAT defects</w:t>
      </w:r>
    </w:p>
    <w:p w14:paraId="5FC0BDC5">
      <w:pPr>
        <w:keepNext w:val="0"/>
        <w:keepLines w:val="0"/>
        <w:pageBreakBefore w:val="0"/>
        <w:widowControl/>
        <w:numPr>
          <w:ilvl w:val="0"/>
          <w:numId w:val="12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b w:val="0"/>
          <w:bCs w:val="0"/>
          <w:sz w:val="20"/>
          <w:szCs w:val="20"/>
        </w:rPr>
      </w:pPr>
      <w:r>
        <w:rPr>
          <w:rFonts w:hint="default" w:ascii="Times New Roman" w:hAnsi="Times New Roman" w:eastAsia="Segoe UI" w:cs="Times New Roman"/>
          <w:b w:val="0"/>
          <w:bCs w:val="0"/>
          <w:i w:val="0"/>
          <w:iCs w:val="0"/>
          <w:caps w:val="0"/>
          <w:color w:val="1F2328"/>
          <w:spacing w:val="0"/>
          <w:sz w:val="20"/>
          <w:szCs w:val="20"/>
          <w:shd w:val="clear" w:fill="FFFFFF"/>
        </w:rPr>
        <w:t>Obtain UAT sign-off</w:t>
      </w:r>
    </w:p>
    <w:p w14:paraId="4C17AB9B">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shd w:val="clear" w:fill="FFFFFF"/>
        </w:rPr>
      </w:pPr>
      <w:r>
        <w:rPr>
          <w:rStyle w:val="92"/>
          <w:rFonts w:hint="default" w:ascii="Times New Roman" w:hAnsi="Times New Roman" w:eastAsia="Segoe UI" w:cs="Times New Roman"/>
          <w:b w:val="0"/>
          <w:bCs w:val="0"/>
          <w:i w:val="0"/>
          <w:iCs w:val="0"/>
          <w:caps w:val="0"/>
          <w:color w:val="1F2328"/>
          <w:spacing w:val="0"/>
          <w:sz w:val="20"/>
          <w:szCs w:val="20"/>
          <w:shd w:val="clear" w:fill="FFFFFF"/>
        </w:rPr>
        <w:t>Responsible:</w:t>
      </w:r>
      <w:r>
        <w:rPr>
          <w:rFonts w:hint="default" w:ascii="Times New Roman" w:hAnsi="Times New Roman" w:eastAsia="Segoe UI" w:cs="Times New Roman"/>
          <w:b w:val="0"/>
          <w:bCs w:val="0"/>
          <w:i w:val="0"/>
          <w:iCs w:val="0"/>
          <w:caps w:val="0"/>
          <w:color w:val="1F2328"/>
          <w:spacing w:val="0"/>
          <w:sz w:val="20"/>
          <w:szCs w:val="20"/>
          <w:shd w:val="clear" w:fill="FFFFFF"/>
        </w:rPr>
        <w:t> Test Manager, Product Owner</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Duration:</w:t>
      </w:r>
      <w:r>
        <w:rPr>
          <w:rFonts w:hint="default" w:ascii="Times New Roman" w:hAnsi="Times New Roman" w:eastAsia="Segoe UI" w:cs="Times New Roman"/>
          <w:b w:val="0"/>
          <w:bCs w:val="0"/>
          <w:i w:val="0"/>
          <w:iCs w:val="0"/>
          <w:caps w:val="0"/>
          <w:color w:val="1F2328"/>
          <w:spacing w:val="0"/>
          <w:sz w:val="20"/>
          <w:szCs w:val="20"/>
          <w:shd w:val="clear" w:fill="FFFFFF"/>
        </w:rPr>
        <w:t> 1-2 days before release</w:t>
      </w:r>
      <w:r>
        <w:rPr>
          <w:rFonts w:hint="default" w:ascii="Times New Roman" w:hAnsi="Times New Roman" w:eastAsia="Segoe UI" w:cs="Times New Roman"/>
          <w:b w:val="0"/>
          <w:bCs w:val="0"/>
          <w:i w:val="0"/>
          <w:iCs w:val="0"/>
          <w:caps w:val="0"/>
          <w:color w:val="1F2328"/>
          <w:spacing w:val="0"/>
          <w:sz w:val="20"/>
          <w:szCs w:val="20"/>
          <w:shd w:val="clear" w:fill="FFFFFF"/>
        </w:rPr>
        <w:br w:type="textWrapping"/>
      </w:r>
      <w:r>
        <w:rPr>
          <w:rStyle w:val="92"/>
          <w:rFonts w:hint="default" w:ascii="Times New Roman" w:hAnsi="Times New Roman" w:eastAsia="Segoe UI" w:cs="Times New Roman"/>
          <w:b w:val="0"/>
          <w:bCs w:val="0"/>
          <w:i w:val="0"/>
          <w:iCs w:val="0"/>
          <w:caps w:val="0"/>
          <w:color w:val="1F2328"/>
          <w:spacing w:val="0"/>
          <w:sz w:val="20"/>
          <w:szCs w:val="20"/>
          <w:shd w:val="clear" w:fill="FFFFFF"/>
        </w:rPr>
        <w:t>Deliverable:</w:t>
      </w:r>
      <w:r>
        <w:rPr>
          <w:rFonts w:hint="default" w:ascii="Times New Roman" w:hAnsi="Times New Roman" w:eastAsia="Segoe UI" w:cs="Times New Roman"/>
          <w:b w:val="0"/>
          <w:bCs w:val="0"/>
          <w:i w:val="0"/>
          <w:iCs w:val="0"/>
          <w:caps w:val="0"/>
          <w:color w:val="1F2328"/>
          <w:spacing w:val="0"/>
          <w:sz w:val="20"/>
          <w:szCs w:val="20"/>
          <w:shd w:val="clear" w:fill="FFFFFF"/>
        </w:rPr>
        <w:t> UAT Report, Sign-off</w:t>
      </w:r>
    </w:p>
    <w:p w14:paraId="7CD71331">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8"/>
          <w:szCs w:val="28"/>
        </w:rPr>
      </w:pPr>
      <w:bookmarkStart w:id="81" w:name="_Toc31262"/>
      <w:r>
        <w:rPr>
          <w:rStyle w:val="92"/>
          <w:rFonts w:hint="default" w:ascii="Times New Roman" w:hAnsi="Times New Roman" w:eastAsia="Segoe UI" w:cs="Times New Roman"/>
          <w:b/>
          <w:bCs/>
          <w:i w:val="0"/>
          <w:iCs w:val="0"/>
          <w:caps w:val="0"/>
          <w:color w:val="1F2328"/>
          <w:spacing w:val="0"/>
          <w:sz w:val="28"/>
          <w:szCs w:val="28"/>
          <w:shd w:val="clear" w:fill="FFFFFF"/>
        </w:rPr>
        <w:t>Tiêu chí hoàn thành bài kiểm tra</w:t>
      </w:r>
      <w:bookmarkEnd w:id="81"/>
    </w:p>
    <w:p w14:paraId="09614B0C">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sz w:val="20"/>
          <w:szCs w:val="20"/>
          <w:shd w:val="clear" w:fill="FFFFFF"/>
        </w:rPr>
        <w:t>Quá trình kiểm thử cho một bản dựng/phát hành được coi là hoàn tất khi:</w:t>
      </w:r>
    </w:p>
    <w:p w14:paraId="462F9CB5">
      <w:pPr>
        <w:pStyle w:val="85"/>
        <w:keepNext w:val="0"/>
        <w:keepLines w:val="0"/>
        <w:pageBreakBefore w:val="0"/>
        <w:widowControl/>
        <w:numPr>
          <w:ilvl w:val="0"/>
          <w:numId w:val="121"/>
        </w:numPr>
        <w:suppressLineNumbers w:val="0"/>
        <w:shd w:val="clear" w:fill="FFFFFF"/>
        <w:kinsoku/>
        <w:wordWrap/>
        <w:overflowPunct/>
        <w:topLinePunct w:val="0"/>
        <w:autoSpaceDE/>
        <w:autoSpaceDN/>
        <w:bidi w:val="0"/>
        <w:adjustRightInd/>
        <w:snapToGrid/>
        <w:spacing w:before="0" w:beforeAutospacing="0" w:after="0" w:afterAutospacing="0" w:line="360" w:lineRule="auto"/>
        <w:ind w:left="660" w:leftChars="0" w:right="0" w:rightChars="0" w:hanging="420" w:firstLineChars="0"/>
        <w:textAlignment w:val="auto"/>
        <w:rPr>
          <w:rFonts w:hint="default" w:ascii="Times New Roman" w:hAnsi="Times New Roman" w:eastAsia="Segoe UI" w:cs="Times New Roman"/>
          <w:i w:val="0"/>
          <w:iCs w:val="0"/>
          <w:caps w:val="0"/>
          <w:spacing w:val="0"/>
          <w:sz w:val="20"/>
          <w:szCs w:val="20"/>
        </w:rPr>
      </w:pPr>
      <w:r>
        <w:rPr>
          <w:rFonts w:hint="default" w:ascii="Times New Roman" w:hAnsi="Times New Roman" w:eastAsia="Segoe UI" w:cs="Times New Roman"/>
          <w:i w:val="0"/>
          <w:iCs w:val="0"/>
          <w:caps w:val="0"/>
          <w:color w:val="1F2328"/>
          <w:spacing w:val="0"/>
          <w:sz w:val="20"/>
          <w:szCs w:val="20"/>
          <w:shd w:val="clear" w:fill="FFFFFF"/>
        </w:rPr>
        <w:t>Tất cả các trường hợp kiểm thử đã được thực hiện</w:t>
      </w:r>
    </w:p>
    <w:p w14:paraId="60C413AC">
      <w:pPr>
        <w:pStyle w:val="85"/>
        <w:keepNext w:val="0"/>
        <w:keepLines w:val="0"/>
        <w:pageBreakBefore w:val="0"/>
        <w:widowControl/>
        <w:numPr>
          <w:ilvl w:val="0"/>
          <w:numId w:val="121"/>
        </w:numPr>
        <w:suppressLineNumbers w:val="0"/>
        <w:shd w:val="clear" w:fill="FFFFFF"/>
        <w:kinsoku/>
        <w:wordWrap/>
        <w:overflowPunct/>
        <w:topLinePunct w:val="0"/>
        <w:autoSpaceDE/>
        <w:autoSpaceDN/>
        <w:bidi w:val="0"/>
        <w:adjustRightInd/>
        <w:snapToGrid/>
        <w:spacing w:before="0" w:beforeAutospacing="0" w:after="0" w:afterAutospacing="0" w:line="360" w:lineRule="auto"/>
        <w:ind w:left="660" w:leftChars="0" w:right="0" w:rightChars="0" w:hanging="420" w:firstLineChars="0"/>
        <w:textAlignment w:val="auto"/>
        <w:rPr>
          <w:rFonts w:hint="default" w:ascii="Times New Roman" w:hAnsi="Times New Roman" w:eastAsia="Segoe UI" w:cs="Times New Roman"/>
          <w:i w:val="0"/>
          <w:iCs w:val="0"/>
          <w:caps w:val="0"/>
          <w:spacing w:val="0"/>
          <w:sz w:val="20"/>
          <w:szCs w:val="20"/>
        </w:rPr>
      </w:pPr>
      <w:r>
        <w:rPr>
          <w:rFonts w:hint="default" w:ascii="Times New Roman" w:hAnsi="Times New Roman" w:eastAsia="Segoe UI" w:cs="Times New Roman"/>
          <w:i w:val="0"/>
          <w:iCs w:val="0"/>
          <w:caps w:val="0"/>
          <w:color w:val="1F2328"/>
          <w:spacing w:val="0"/>
          <w:sz w:val="20"/>
          <w:szCs w:val="20"/>
          <w:shd w:val="clear" w:fill="FFFFFF"/>
        </w:rPr>
        <w:t xml:space="preserve"> Độ phủ mã đạt ngưỡng tối thiểu 80%</w:t>
      </w:r>
    </w:p>
    <w:p w14:paraId="2D0646DF">
      <w:pPr>
        <w:pStyle w:val="85"/>
        <w:keepNext w:val="0"/>
        <w:keepLines w:val="0"/>
        <w:pageBreakBefore w:val="0"/>
        <w:widowControl/>
        <w:numPr>
          <w:ilvl w:val="0"/>
          <w:numId w:val="121"/>
        </w:numPr>
        <w:suppressLineNumbers w:val="0"/>
        <w:shd w:val="clear" w:fill="FFFFFF"/>
        <w:kinsoku/>
        <w:wordWrap/>
        <w:overflowPunct/>
        <w:topLinePunct w:val="0"/>
        <w:autoSpaceDE/>
        <w:autoSpaceDN/>
        <w:bidi w:val="0"/>
        <w:adjustRightInd/>
        <w:snapToGrid/>
        <w:spacing w:before="0" w:beforeAutospacing="0" w:after="0" w:afterAutospacing="0" w:line="360" w:lineRule="auto"/>
        <w:ind w:left="660" w:leftChars="0" w:right="0" w:rightChars="0" w:hanging="420" w:firstLineChars="0"/>
        <w:textAlignment w:val="auto"/>
        <w:rPr>
          <w:rFonts w:hint="default" w:ascii="Times New Roman" w:hAnsi="Times New Roman" w:eastAsia="Segoe UI" w:cs="Times New Roman"/>
          <w:i w:val="0"/>
          <w:iCs w:val="0"/>
          <w:caps w:val="0"/>
          <w:spacing w:val="0"/>
          <w:sz w:val="20"/>
          <w:szCs w:val="20"/>
        </w:rPr>
      </w:pPr>
      <w:r>
        <w:rPr>
          <w:rFonts w:hint="default" w:ascii="Times New Roman" w:hAnsi="Times New Roman" w:eastAsia="Segoe UI" w:cs="Times New Roman"/>
          <w:i w:val="0"/>
          <w:iCs w:val="0"/>
          <w:caps w:val="0"/>
          <w:color w:val="1F2328"/>
          <w:spacing w:val="0"/>
          <w:sz w:val="20"/>
          <w:szCs w:val="20"/>
          <w:shd w:val="clear" w:fill="FFFFFF"/>
        </w:rPr>
        <w:t>Tất cả các lỗi nghiêm trọng (P0) và mức độ cao (P1) đã được khắc phục</w:t>
      </w:r>
    </w:p>
    <w:p w14:paraId="6DA0ACD5">
      <w:pPr>
        <w:pStyle w:val="85"/>
        <w:keepNext w:val="0"/>
        <w:keepLines w:val="0"/>
        <w:pageBreakBefore w:val="0"/>
        <w:widowControl/>
        <w:numPr>
          <w:ilvl w:val="0"/>
          <w:numId w:val="121"/>
        </w:numPr>
        <w:suppressLineNumbers w:val="0"/>
        <w:shd w:val="clear" w:fill="FFFFFF"/>
        <w:kinsoku/>
        <w:wordWrap/>
        <w:overflowPunct/>
        <w:topLinePunct w:val="0"/>
        <w:autoSpaceDE/>
        <w:autoSpaceDN/>
        <w:bidi w:val="0"/>
        <w:adjustRightInd/>
        <w:snapToGrid/>
        <w:spacing w:before="0" w:beforeAutospacing="0" w:after="0" w:afterAutospacing="0" w:line="360" w:lineRule="auto"/>
        <w:ind w:left="660" w:leftChars="0" w:right="0" w:rightChars="0" w:hanging="420" w:firstLineChars="0"/>
        <w:textAlignment w:val="auto"/>
        <w:rPr>
          <w:rFonts w:hint="default" w:ascii="Times New Roman" w:hAnsi="Times New Roman" w:eastAsia="Segoe UI" w:cs="Times New Roman"/>
          <w:i w:val="0"/>
          <w:iCs w:val="0"/>
          <w:caps w:val="0"/>
          <w:spacing w:val="0"/>
          <w:sz w:val="20"/>
          <w:szCs w:val="20"/>
        </w:rPr>
      </w:pPr>
      <w:r>
        <w:rPr>
          <w:rFonts w:hint="default" w:ascii="Times New Roman" w:hAnsi="Times New Roman" w:eastAsia="Segoe UI" w:cs="Times New Roman"/>
          <w:i w:val="0"/>
          <w:iCs w:val="0"/>
          <w:caps w:val="0"/>
          <w:color w:val="1F2328"/>
          <w:spacing w:val="0"/>
          <w:sz w:val="20"/>
          <w:szCs w:val="20"/>
          <w:shd w:val="clear" w:fill="FFFFFF"/>
        </w:rPr>
        <w:t>Kiểm thử hồi quy không phát hiện lỗi mới</w:t>
      </w:r>
    </w:p>
    <w:p w14:paraId="79646CCC">
      <w:pPr>
        <w:pStyle w:val="85"/>
        <w:keepNext w:val="0"/>
        <w:keepLines w:val="0"/>
        <w:pageBreakBefore w:val="0"/>
        <w:widowControl/>
        <w:numPr>
          <w:ilvl w:val="0"/>
          <w:numId w:val="121"/>
        </w:numPr>
        <w:suppressLineNumbers w:val="0"/>
        <w:shd w:val="clear" w:fill="FFFFFF"/>
        <w:kinsoku/>
        <w:wordWrap/>
        <w:overflowPunct/>
        <w:topLinePunct w:val="0"/>
        <w:autoSpaceDE/>
        <w:autoSpaceDN/>
        <w:bidi w:val="0"/>
        <w:adjustRightInd/>
        <w:snapToGrid/>
        <w:spacing w:before="0" w:beforeAutospacing="0" w:after="0" w:afterAutospacing="0" w:line="360" w:lineRule="auto"/>
        <w:ind w:left="660" w:leftChars="0" w:right="0" w:rightChars="0" w:hanging="420" w:firstLineChars="0"/>
        <w:textAlignment w:val="auto"/>
        <w:rPr>
          <w:rFonts w:hint="default" w:ascii="Times New Roman" w:hAnsi="Times New Roman" w:eastAsia="Segoe UI" w:cs="Times New Roman"/>
          <w:i w:val="0"/>
          <w:iCs w:val="0"/>
          <w:caps w:val="0"/>
          <w:spacing w:val="0"/>
          <w:sz w:val="20"/>
          <w:szCs w:val="20"/>
        </w:rPr>
      </w:pPr>
      <w:r>
        <w:rPr>
          <w:rFonts w:hint="default" w:ascii="Times New Roman" w:hAnsi="Times New Roman" w:eastAsia="Segoe UI" w:cs="Times New Roman"/>
          <w:i w:val="0"/>
          <w:iCs w:val="0"/>
          <w:caps w:val="0"/>
          <w:color w:val="1F2328"/>
          <w:spacing w:val="0"/>
          <w:sz w:val="20"/>
          <w:szCs w:val="20"/>
          <w:shd w:val="clear" w:fill="FFFFFF"/>
        </w:rPr>
        <w:t>Đạt các chỉ số hiệu năng (p95 &lt; 500ms, p99 &lt; 1000ms)</w:t>
      </w:r>
    </w:p>
    <w:p w14:paraId="32CE7171">
      <w:pPr>
        <w:pStyle w:val="85"/>
        <w:keepNext w:val="0"/>
        <w:keepLines w:val="0"/>
        <w:pageBreakBefore w:val="0"/>
        <w:widowControl/>
        <w:numPr>
          <w:ilvl w:val="0"/>
          <w:numId w:val="121"/>
        </w:numPr>
        <w:suppressLineNumbers w:val="0"/>
        <w:shd w:val="clear" w:fill="FFFFFF"/>
        <w:kinsoku/>
        <w:wordWrap/>
        <w:overflowPunct/>
        <w:topLinePunct w:val="0"/>
        <w:autoSpaceDE/>
        <w:autoSpaceDN/>
        <w:bidi w:val="0"/>
        <w:adjustRightInd/>
        <w:snapToGrid/>
        <w:spacing w:before="0" w:beforeAutospacing="0" w:after="0" w:afterAutospacing="0" w:line="360" w:lineRule="auto"/>
        <w:ind w:left="660" w:leftChars="0" w:right="0" w:rightChars="0" w:hanging="420" w:firstLineChars="0"/>
        <w:textAlignment w:val="auto"/>
        <w:rPr>
          <w:rFonts w:hint="default" w:ascii="Times New Roman" w:hAnsi="Times New Roman" w:eastAsia="Segoe UI" w:cs="Times New Roman"/>
          <w:i w:val="0"/>
          <w:iCs w:val="0"/>
          <w:caps w:val="0"/>
          <w:spacing w:val="0"/>
          <w:sz w:val="20"/>
          <w:szCs w:val="20"/>
        </w:rPr>
      </w:pPr>
      <w:r>
        <w:rPr>
          <w:rFonts w:hint="default" w:ascii="Times New Roman" w:hAnsi="Times New Roman" w:eastAsia="Segoe UI" w:cs="Times New Roman"/>
          <w:i w:val="0"/>
          <w:iCs w:val="0"/>
          <w:caps w:val="0"/>
          <w:color w:val="1F2328"/>
          <w:spacing w:val="0"/>
          <w:sz w:val="20"/>
          <w:szCs w:val="20"/>
          <w:shd w:val="clear" w:fill="FFFFFF"/>
        </w:rPr>
        <w:t>Kiểm thử bảo mật không phát hiện lỗ hổng nghiêm trọng</w:t>
      </w:r>
    </w:p>
    <w:p w14:paraId="18AD09FE">
      <w:pPr>
        <w:pStyle w:val="85"/>
        <w:keepNext w:val="0"/>
        <w:keepLines w:val="0"/>
        <w:pageBreakBefore w:val="0"/>
        <w:widowControl/>
        <w:numPr>
          <w:ilvl w:val="0"/>
          <w:numId w:val="121"/>
        </w:numPr>
        <w:suppressLineNumbers w:val="0"/>
        <w:shd w:val="clear" w:fill="FFFFFF"/>
        <w:kinsoku/>
        <w:wordWrap/>
        <w:overflowPunct/>
        <w:topLinePunct w:val="0"/>
        <w:autoSpaceDE/>
        <w:autoSpaceDN/>
        <w:bidi w:val="0"/>
        <w:adjustRightInd/>
        <w:snapToGrid/>
        <w:spacing w:before="0" w:beforeAutospacing="0" w:after="0" w:afterAutospacing="0" w:line="360" w:lineRule="auto"/>
        <w:ind w:left="660" w:leftChars="0" w:right="0" w:rightChars="0" w:hanging="420" w:firstLineChars="0"/>
        <w:textAlignment w:val="auto"/>
        <w:rPr>
          <w:rFonts w:hint="default" w:ascii="Times New Roman" w:hAnsi="Times New Roman" w:eastAsia="Segoe UI" w:cs="Times New Roman"/>
          <w:i w:val="0"/>
          <w:iCs w:val="0"/>
          <w:caps w:val="0"/>
          <w:spacing w:val="0"/>
          <w:sz w:val="20"/>
          <w:szCs w:val="20"/>
        </w:rPr>
      </w:pPr>
      <w:r>
        <w:rPr>
          <w:rFonts w:hint="default" w:ascii="Times New Roman" w:hAnsi="Times New Roman" w:eastAsia="Segoe UI" w:cs="Times New Roman"/>
          <w:i w:val="0"/>
          <w:iCs w:val="0"/>
          <w:caps w:val="0"/>
          <w:color w:val="1F2328"/>
          <w:spacing w:val="0"/>
          <w:sz w:val="20"/>
          <w:szCs w:val="20"/>
          <w:shd w:val="clear" w:fill="FFFFFF"/>
        </w:rPr>
        <w:t>Báo cáo tóm tắt kiểm thử được Quản lý Kiểm thử phê duyệt</w:t>
      </w:r>
    </w:p>
    <w:p w14:paraId="441B9EB8">
      <w:pPr>
        <w:pStyle w:val="85"/>
        <w:keepNext w:val="0"/>
        <w:keepLines w:val="0"/>
        <w:pageBreakBefore w:val="0"/>
        <w:widowControl/>
        <w:numPr>
          <w:ilvl w:val="0"/>
          <w:numId w:val="121"/>
        </w:numPr>
        <w:suppressLineNumbers w:val="0"/>
        <w:shd w:val="clear" w:fill="FFFFFF"/>
        <w:kinsoku/>
        <w:wordWrap/>
        <w:overflowPunct/>
        <w:topLinePunct w:val="0"/>
        <w:autoSpaceDE/>
        <w:autoSpaceDN/>
        <w:bidi w:val="0"/>
        <w:adjustRightInd/>
        <w:snapToGrid/>
        <w:spacing w:before="0" w:beforeAutospacing="0" w:after="0" w:afterAutospacing="0" w:line="360" w:lineRule="auto"/>
        <w:ind w:left="660" w:leftChars="0" w:right="0" w:rightChars="0" w:hanging="420" w:firstLineChars="0"/>
        <w:textAlignment w:val="auto"/>
        <w:rPr>
          <w:rFonts w:hint="default" w:ascii="Times New Roman" w:hAnsi="Times New Roman" w:eastAsia="Segoe UI" w:cs="Times New Roman"/>
          <w:i w:val="0"/>
          <w:iCs w:val="0"/>
          <w:caps w:val="0"/>
          <w:spacing w:val="0"/>
          <w:sz w:val="20"/>
          <w:szCs w:val="20"/>
        </w:rPr>
      </w:pPr>
      <w:r>
        <w:rPr>
          <w:rFonts w:hint="default" w:ascii="Times New Roman" w:hAnsi="Times New Roman" w:eastAsia="Segoe UI" w:cs="Times New Roman"/>
          <w:i w:val="0"/>
          <w:iCs w:val="0"/>
          <w:caps w:val="0"/>
          <w:color w:val="1F2328"/>
          <w:spacing w:val="0"/>
          <w:sz w:val="20"/>
          <w:szCs w:val="20"/>
          <w:shd w:val="clear" w:fill="FFFFFF"/>
        </w:rPr>
        <w:t>Đã nhận được xác nhận UAT (cho các bản phát hành)</w:t>
      </w:r>
    </w:p>
    <w:p w14:paraId="095E5AB9">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bCs/>
          <w:i w:val="0"/>
          <w:iCs w:val="0"/>
          <w:caps w:val="0"/>
          <w:color w:val="1F2328"/>
          <w:spacing w:val="0"/>
          <w:sz w:val="28"/>
          <w:szCs w:val="28"/>
        </w:rPr>
      </w:pPr>
      <w:bookmarkStart w:id="82" w:name="_Toc6093"/>
      <w:r>
        <w:rPr>
          <w:rStyle w:val="92"/>
          <w:rFonts w:hint="default" w:ascii="Times New Roman" w:hAnsi="Times New Roman" w:eastAsia="Segoe UI" w:cs="Times New Roman"/>
          <w:b/>
          <w:bCs/>
          <w:i w:val="0"/>
          <w:iCs w:val="0"/>
          <w:caps w:val="0"/>
          <w:color w:val="1F2328"/>
          <w:spacing w:val="0"/>
          <w:sz w:val="28"/>
          <w:szCs w:val="28"/>
          <w:shd w:val="clear" w:fill="FFFFFF"/>
        </w:rPr>
        <w:t>Tiêu chí thành công của bài kiểm tra</w:t>
      </w:r>
      <w:bookmarkEnd w:id="82"/>
    </w:p>
    <w:p w14:paraId="683EE670">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sz w:val="20"/>
          <w:szCs w:val="20"/>
          <w:shd w:val="clear" w:fill="FFFFFF"/>
        </w:rPr>
        <w:t>Giai đoạn thử nghiệm được coi là thành công khi:</w:t>
      </w:r>
    </w:p>
    <w:p w14:paraId="2884E4FE">
      <w:pPr>
        <w:pStyle w:val="85"/>
        <w:keepNext w:val="0"/>
        <w:keepLines w:val="0"/>
        <w:pageBreakBefore w:val="0"/>
        <w:widowControl/>
        <w:numPr>
          <w:ilvl w:val="0"/>
          <w:numId w:val="121"/>
        </w:numPr>
        <w:suppressLineNumbers w:val="0"/>
        <w:shd w:val="clear" w:fill="FFFFFF"/>
        <w:kinsoku/>
        <w:wordWrap/>
        <w:overflowPunct/>
        <w:topLinePunct w:val="0"/>
        <w:autoSpaceDE/>
        <w:autoSpaceDN/>
        <w:bidi w:val="0"/>
        <w:adjustRightInd/>
        <w:snapToGrid/>
        <w:spacing w:before="0" w:beforeAutospacing="0" w:after="0" w:afterAutospacing="0" w:line="360" w:lineRule="auto"/>
        <w:ind w:left="660" w:leftChars="0" w:hanging="420" w:firstLineChars="0"/>
        <w:textAlignment w:val="auto"/>
        <w:rPr>
          <w:rFonts w:hint="default" w:ascii="Times New Roman" w:hAnsi="Times New Roman" w:eastAsia="Segoe UI" w:cs="Times New Roman"/>
          <w:i w:val="0"/>
          <w:iCs w:val="0"/>
          <w:caps w:val="0"/>
          <w:color w:val="1F2328"/>
          <w:spacing w:val="0"/>
          <w:sz w:val="20"/>
          <w:szCs w:val="20"/>
          <w:shd w:val="clear" w:fill="FFFFFF"/>
        </w:rPr>
      </w:pPr>
      <w:r>
        <w:rPr>
          <w:rFonts w:hint="default" w:ascii="Times New Roman" w:hAnsi="Times New Roman" w:eastAsia="Segoe UI" w:cs="Times New Roman"/>
          <w:i w:val="0"/>
          <w:iCs w:val="0"/>
          <w:caps w:val="0"/>
          <w:color w:val="1F2328"/>
          <w:spacing w:val="0"/>
          <w:sz w:val="20"/>
          <w:szCs w:val="20"/>
          <w:shd w:val="clear" w:fill="FFFFFF"/>
        </w:rPr>
        <w:t>Tỷ lệ kiểm thử đạt ≥ 95%</w:t>
      </w:r>
    </w:p>
    <w:p w14:paraId="46D28296">
      <w:pPr>
        <w:pStyle w:val="85"/>
        <w:keepNext w:val="0"/>
        <w:keepLines w:val="0"/>
        <w:pageBreakBefore w:val="0"/>
        <w:widowControl/>
        <w:numPr>
          <w:ilvl w:val="0"/>
          <w:numId w:val="121"/>
        </w:numPr>
        <w:suppressLineNumbers w:val="0"/>
        <w:shd w:val="clear" w:fill="FFFFFF"/>
        <w:kinsoku/>
        <w:wordWrap/>
        <w:overflowPunct/>
        <w:topLinePunct w:val="0"/>
        <w:autoSpaceDE/>
        <w:autoSpaceDN/>
        <w:bidi w:val="0"/>
        <w:adjustRightInd/>
        <w:snapToGrid/>
        <w:spacing w:before="0" w:beforeAutospacing="0" w:after="0" w:afterAutospacing="0" w:line="360" w:lineRule="auto"/>
        <w:ind w:left="660" w:leftChars="0" w:hanging="420" w:firstLineChars="0"/>
        <w:textAlignment w:val="auto"/>
        <w:rPr>
          <w:rFonts w:hint="default" w:ascii="Times New Roman" w:hAnsi="Times New Roman" w:eastAsia="Segoe UI" w:cs="Times New Roman"/>
          <w:i w:val="0"/>
          <w:iCs w:val="0"/>
          <w:caps w:val="0"/>
          <w:color w:val="1F2328"/>
          <w:spacing w:val="0"/>
          <w:sz w:val="20"/>
          <w:szCs w:val="20"/>
          <w:shd w:val="clear" w:fill="FFFFFF"/>
        </w:rPr>
      </w:pPr>
      <w:r>
        <w:rPr>
          <w:rFonts w:hint="default" w:ascii="Times New Roman" w:hAnsi="Times New Roman" w:eastAsia="Segoe UI" w:cs="Times New Roman"/>
          <w:i w:val="0"/>
          <w:iCs w:val="0"/>
          <w:caps w:val="0"/>
          <w:color w:val="1F2328"/>
          <w:spacing w:val="0"/>
          <w:sz w:val="20"/>
          <w:szCs w:val="20"/>
          <w:shd w:val="clear" w:fill="FFFFFF"/>
        </w:rPr>
        <w:t>Không có lỗi nghiêm trọng/ưu tiên cao nào chưa được khắc phục</w:t>
      </w:r>
    </w:p>
    <w:p w14:paraId="14F06E84">
      <w:pPr>
        <w:pStyle w:val="85"/>
        <w:keepNext w:val="0"/>
        <w:keepLines w:val="0"/>
        <w:pageBreakBefore w:val="0"/>
        <w:widowControl/>
        <w:numPr>
          <w:ilvl w:val="0"/>
          <w:numId w:val="121"/>
        </w:numPr>
        <w:suppressLineNumbers w:val="0"/>
        <w:shd w:val="clear" w:fill="FFFFFF"/>
        <w:kinsoku/>
        <w:wordWrap/>
        <w:overflowPunct/>
        <w:topLinePunct w:val="0"/>
        <w:autoSpaceDE/>
        <w:autoSpaceDN/>
        <w:bidi w:val="0"/>
        <w:adjustRightInd/>
        <w:snapToGrid/>
        <w:spacing w:before="0" w:beforeAutospacing="0" w:after="0" w:afterAutospacing="0" w:line="360" w:lineRule="auto"/>
        <w:ind w:left="660" w:leftChars="0" w:hanging="420" w:firstLineChars="0"/>
        <w:textAlignment w:val="auto"/>
        <w:rPr>
          <w:rFonts w:hint="default" w:ascii="Times New Roman" w:hAnsi="Times New Roman" w:eastAsia="Segoe UI" w:cs="Times New Roman"/>
          <w:i w:val="0"/>
          <w:iCs w:val="0"/>
          <w:caps w:val="0"/>
          <w:color w:val="1F2328"/>
          <w:spacing w:val="0"/>
          <w:sz w:val="20"/>
          <w:szCs w:val="20"/>
          <w:shd w:val="clear" w:fill="FFFFFF"/>
        </w:rPr>
      </w:pPr>
      <w:r>
        <w:rPr>
          <w:rFonts w:hint="default" w:ascii="Times New Roman" w:hAnsi="Times New Roman" w:eastAsia="Segoe UI" w:cs="Times New Roman"/>
          <w:i w:val="0"/>
          <w:iCs w:val="0"/>
          <w:caps w:val="0"/>
          <w:color w:val="1F2328"/>
          <w:spacing w:val="0"/>
          <w:sz w:val="20"/>
          <w:szCs w:val="20"/>
          <w:shd w:val="clear" w:fill="FFFFFF"/>
        </w:rPr>
        <w:t>Các lỗi trung bình/thấp đã được ghi nhận để sửa chữa trong tương lai</w:t>
      </w:r>
    </w:p>
    <w:p w14:paraId="2AC571BB">
      <w:pPr>
        <w:pStyle w:val="85"/>
        <w:keepNext w:val="0"/>
        <w:keepLines w:val="0"/>
        <w:pageBreakBefore w:val="0"/>
        <w:widowControl/>
        <w:numPr>
          <w:ilvl w:val="0"/>
          <w:numId w:val="121"/>
        </w:numPr>
        <w:suppressLineNumbers w:val="0"/>
        <w:shd w:val="clear" w:fill="FFFFFF"/>
        <w:kinsoku/>
        <w:wordWrap/>
        <w:overflowPunct/>
        <w:topLinePunct w:val="0"/>
        <w:autoSpaceDE/>
        <w:autoSpaceDN/>
        <w:bidi w:val="0"/>
        <w:adjustRightInd/>
        <w:snapToGrid/>
        <w:spacing w:before="0" w:beforeAutospacing="0" w:after="0" w:afterAutospacing="0" w:line="360" w:lineRule="auto"/>
        <w:ind w:left="660" w:leftChars="0" w:hanging="420" w:firstLineChars="0"/>
        <w:textAlignment w:val="auto"/>
        <w:rPr>
          <w:rFonts w:hint="default" w:ascii="Times New Roman" w:hAnsi="Times New Roman" w:eastAsia="Segoe UI" w:cs="Times New Roman"/>
          <w:i w:val="0"/>
          <w:iCs w:val="0"/>
          <w:caps w:val="0"/>
          <w:color w:val="1F2328"/>
          <w:spacing w:val="0"/>
          <w:sz w:val="20"/>
          <w:szCs w:val="20"/>
          <w:shd w:val="clear" w:fill="FFFFFF"/>
        </w:rPr>
      </w:pPr>
      <w:r>
        <w:rPr>
          <w:rFonts w:hint="default" w:ascii="Times New Roman" w:hAnsi="Times New Roman" w:eastAsia="Segoe UI" w:cs="Times New Roman"/>
          <w:i w:val="0"/>
          <w:iCs w:val="0"/>
          <w:caps w:val="0"/>
          <w:color w:val="1F2328"/>
          <w:spacing w:val="0"/>
          <w:sz w:val="20"/>
          <w:szCs w:val="20"/>
          <w:shd w:val="clear" w:fill="FFFFFF"/>
        </w:rPr>
        <w:t>Độ phủ mã ≥ 80%</w:t>
      </w:r>
    </w:p>
    <w:p w14:paraId="0A6518ED">
      <w:pPr>
        <w:pStyle w:val="85"/>
        <w:keepNext w:val="0"/>
        <w:keepLines w:val="0"/>
        <w:pageBreakBefore w:val="0"/>
        <w:widowControl/>
        <w:numPr>
          <w:ilvl w:val="0"/>
          <w:numId w:val="121"/>
        </w:numPr>
        <w:suppressLineNumbers w:val="0"/>
        <w:shd w:val="clear" w:fill="FFFFFF"/>
        <w:kinsoku/>
        <w:wordWrap/>
        <w:overflowPunct/>
        <w:topLinePunct w:val="0"/>
        <w:autoSpaceDE/>
        <w:autoSpaceDN/>
        <w:bidi w:val="0"/>
        <w:adjustRightInd/>
        <w:snapToGrid/>
        <w:spacing w:before="0" w:beforeAutospacing="0" w:after="0" w:afterAutospacing="0" w:line="360" w:lineRule="auto"/>
        <w:ind w:left="660" w:leftChars="0" w:hanging="420" w:firstLineChars="0"/>
        <w:textAlignment w:val="auto"/>
        <w:rPr>
          <w:rFonts w:hint="default" w:ascii="Times New Roman" w:hAnsi="Times New Roman" w:eastAsia="Segoe UI" w:cs="Times New Roman"/>
          <w:i w:val="0"/>
          <w:iCs w:val="0"/>
          <w:caps w:val="0"/>
          <w:color w:val="1F2328"/>
          <w:spacing w:val="0"/>
          <w:sz w:val="20"/>
          <w:szCs w:val="20"/>
          <w:shd w:val="clear" w:fill="FFFFFF"/>
        </w:rPr>
      </w:pPr>
      <w:r>
        <w:rPr>
          <w:rFonts w:hint="default" w:ascii="Times New Roman" w:hAnsi="Times New Roman" w:eastAsia="Segoe UI" w:cs="Times New Roman"/>
          <w:i w:val="0"/>
          <w:iCs w:val="0"/>
          <w:caps w:val="0"/>
          <w:color w:val="1F2328"/>
          <w:spacing w:val="0"/>
          <w:sz w:val="20"/>
          <w:szCs w:val="20"/>
          <w:shd w:val="clear" w:fill="FFFFFF"/>
        </w:rPr>
        <w:t>Hiệu năng đáp ứng yêu cầu SLA</w:t>
      </w:r>
    </w:p>
    <w:p w14:paraId="366EC5D0">
      <w:pPr>
        <w:pStyle w:val="85"/>
        <w:keepNext w:val="0"/>
        <w:keepLines w:val="0"/>
        <w:pageBreakBefore w:val="0"/>
        <w:widowControl/>
        <w:numPr>
          <w:ilvl w:val="0"/>
          <w:numId w:val="121"/>
        </w:numPr>
        <w:suppressLineNumbers w:val="0"/>
        <w:shd w:val="clear" w:fill="FFFFFF"/>
        <w:kinsoku/>
        <w:wordWrap/>
        <w:overflowPunct/>
        <w:topLinePunct w:val="0"/>
        <w:autoSpaceDE/>
        <w:autoSpaceDN/>
        <w:bidi w:val="0"/>
        <w:adjustRightInd/>
        <w:snapToGrid/>
        <w:spacing w:before="0" w:beforeAutospacing="0" w:after="0" w:afterAutospacing="0" w:line="360" w:lineRule="auto"/>
        <w:ind w:left="660" w:leftChars="0" w:hanging="420" w:firstLineChars="0"/>
        <w:textAlignment w:val="auto"/>
        <w:rPr>
          <w:rFonts w:hint="default" w:ascii="Times New Roman" w:hAnsi="Times New Roman" w:eastAsia="Segoe UI" w:cs="Times New Roman"/>
          <w:i w:val="0"/>
          <w:iCs w:val="0"/>
          <w:caps w:val="0"/>
          <w:color w:val="1F2328"/>
          <w:spacing w:val="0"/>
          <w:sz w:val="20"/>
          <w:szCs w:val="20"/>
          <w:shd w:val="clear" w:fill="FFFFFF"/>
        </w:rPr>
      </w:pPr>
      <w:r>
        <w:rPr>
          <w:rFonts w:hint="default" w:ascii="Times New Roman" w:hAnsi="Times New Roman" w:eastAsia="Segoe UI" w:cs="Times New Roman"/>
          <w:i w:val="0"/>
          <w:iCs w:val="0"/>
          <w:caps w:val="0"/>
          <w:color w:val="1F2328"/>
          <w:spacing w:val="0"/>
          <w:sz w:val="20"/>
          <w:szCs w:val="20"/>
          <w:shd w:val="clear" w:fill="FFFFFF"/>
        </w:rPr>
        <w:t>Đáp ứng tiêu chí chấp nhận của người dùng</w:t>
      </w:r>
    </w:p>
    <w:p w14:paraId="6F413BAF">
      <w:pPr>
        <w:pStyle w:val="85"/>
        <w:keepNext w:val="0"/>
        <w:keepLines w:val="0"/>
        <w:pageBreakBefore w:val="0"/>
        <w:widowControl/>
        <w:numPr>
          <w:ilvl w:val="0"/>
          <w:numId w:val="121"/>
        </w:numPr>
        <w:suppressLineNumbers w:val="0"/>
        <w:shd w:val="clear" w:fill="FFFFFF"/>
        <w:kinsoku/>
        <w:wordWrap/>
        <w:overflowPunct/>
        <w:topLinePunct w:val="0"/>
        <w:autoSpaceDE/>
        <w:autoSpaceDN/>
        <w:bidi w:val="0"/>
        <w:adjustRightInd/>
        <w:snapToGrid/>
        <w:spacing w:before="0" w:beforeAutospacing="0" w:after="0" w:afterAutospacing="0" w:line="360" w:lineRule="auto"/>
        <w:ind w:left="660" w:leftChars="0" w:hanging="420" w:firstLineChars="0"/>
        <w:textAlignment w:val="auto"/>
        <w:rPr>
          <w:rFonts w:hint="default" w:ascii="Times New Roman" w:hAnsi="Times New Roman" w:eastAsia="Segoe UI" w:cs="Times New Roman"/>
          <w:i w:val="0"/>
          <w:iCs w:val="0"/>
          <w:caps w:val="0"/>
          <w:color w:val="1F2328"/>
          <w:spacing w:val="0"/>
          <w:sz w:val="20"/>
          <w:szCs w:val="20"/>
        </w:rPr>
      </w:pPr>
      <w:r>
        <w:rPr>
          <w:rFonts w:hint="default" w:ascii="Times New Roman" w:hAnsi="Times New Roman" w:eastAsia="Segoe UI" w:cs="Times New Roman"/>
          <w:i w:val="0"/>
          <w:iCs w:val="0"/>
          <w:caps w:val="0"/>
          <w:color w:val="1F2328"/>
          <w:spacing w:val="0"/>
          <w:sz w:val="20"/>
          <w:szCs w:val="20"/>
          <w:shd w:val="clear" w:fill="FFFFFF"/>
        </w:rPr>
        <w:t>Đã nhận được sự chấp thuận của các bên liên quan</w:t>
      </w:r>
    </w:p>
    <w:p w14:paraId="21494846">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shd w:val="clear" w:fill="FFFFFF"/>
        </w:rPr>
      </w:pPr>
    </w:p>
    <w:p w14:paraId="11BEC63E">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Segoe UI" w:cs="Times New Roman"/>
          <w:b w:val="0"/>
          <w:bCs w:val="0"/>
          <w:i w:val="0"/>
          <w:iCs w:val="0"/>
          <w:caps w:val="0"/>
          <w:color w:val="1F2328"/>
          <w:spacing w:val="0"/>
          <w:sz w:val="20"/>
          <w:szCs w:val="20"/>
          <w:shd w:val="clear" w:fill="FFFFFF"/>
        </w:rPr>
      </w:pPr>
    </w:p>
    <w:p w14:paraId="1E1A58F1">
      <w:pPr>
        <w:keepNext w:val="0"/>
        <w:keepLines w:val="0"/>
        <w:pageBreakBefore w:val="0"/>
        <w:widowControl/>
        <w:numPr>
          <w:ilvl w:val="0"/>
          <w:numId w:val="0"/>
        </w:numPr>
        <w:shd w:val="clear" w:fill="FFFFFF" w:themeFill="background1"/>
        <w:kinsoku/>
        <w:wordWrap/>
        <w:overflowPunct/>
        <w:topLinePunct w:val="0"/>
        <w:autoSpaceDE/>
        <w:autoSpaceDN/>
        <w:bidi w:val="0"/>
        <w:adjustRightInd/>
        <w:snapToGrid/>
        <w:spacing w:line="360" w:lineRule="auto"/>
        <w:ind w:leftChars="0"/>
        <w:textAlignment w:val="auto"/>
        <w:rPr>
          <w:rFonts w:hint="default" w:ascii="Times New Roman" w:hAnsi="Times New Roman"/>
          <w:b/>
          <w:bCs/>
          <w:sz w:val="32"/>
          <w:szCs w:val="32"/>
        </w:rPr>
      </w:pPr>
    </w:p>
    <w:sectPr>
      <w:pgSz w:w="11906" w:h="16838"/>
      <w:pgMar w:top="1134" w:right="1134"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9178E6"/>
    <w:multiLevelType w:val="multilevel"/>
    <w:tmpl w:val="849178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5691085"/>
    <w:multiLevelType w:val="multilevel"/>
    <w:tmpl w:val="856910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9AF9116"/>
    <w:multiLevelType w:val="multilevel"/>
    <w:tmpl w:val="89AF911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BF654E9"/>
    <w:multiLevelType w:val="multilevel"/>
    <w:tmpl w:val="8BF654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E285C11"/>
    <w:multiLevelType w:val="multilevel"/>
    <w:tmpl w:val="8E285C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EB2A8CC"/>
    <w:multiLevelType w:val="multilevel"/>
    <w:tmpl w:val="8EB2A8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F045D7A"/>
    <w:multiLevelType w:val="multilevel"/>
    <w:tmpl w:val="8F045D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0EF993C"/>
    <w:multiLevelType w:val="multilevel"/>
    <w:tmpl w:val="90EF99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1E0AE0C"/>
    <w:multiLevelType w:val="multilevel"/>
    <w:tmpl w:val="91E0AE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3A2C9B7"/>
    <w:multiLevelType w:val="multilevel"/>
    <w:tmpl w:val="93A2C9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482D23B"/>
    <w:multiLevelType w:val="multilevel"/>
    <w:tmpl w:val="9482D2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8D8EC6A"/>
    <w:multiLevelType w:val="multilevel"/>
    <w:tmpl w:val="98D8EC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9B9DBF43"/>
    <w:multiLevelType w:val="multilevel"/>
    <w:tmpl w:val="9B9DBF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A2CC4CE1"/>
    <w:multiLevelType w:val="multilevel"/>
    <w:tmpl w:val="A2CC4C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A44A9735"/>
    <w:multiLevelType w:val="multilevel"/>
    <w:tmpl w:val="A44A97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A61D1376"/>
    <w:multiLevelType w:val="multilevel"/>
    <w:tmpl w:val="A61D13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A8FC28B3"/>
    <w:multiLevelType w:val="multilevel"/>
    <w:tmpl w:val="A8FC28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AD02C51C"/>
    <w:multiLevelType w:val="multilevel"/>
    <w:tmpl w:val="AD02C5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AD807AFC"/>
    <w:multiLevelType w:val="multilevel"/>
    <w:tmpl w:val="AD807A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B20E88D1"/>
    <w:multiLevelType w:val="multilevel"/>
    <w:tmpl w:val="B20E88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B446AC9F"/>
    <w:multiLevelType w:val="multilevel"/>
    <w:tmpl w:val="B446AC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B58C5B3E"/>
    <w:multiLevelType w:val="multilevel"/>
    <w:tmpl w:val="B58C5B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B6CF1F17"/>
    <w:multiLevelType w:val="multilevel"/>
    <w:tmpl w:val="B6CF1F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C2CBD073"/>
    <w:multiLevelType w:val="multilevel"/>
    <w:tmpl w:val="C2CBD0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CCFCF3CD"/>
    <w:multiLevelType w:val="multilevel"/>
    <w:tmpl w:val="CCFCF3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CD600850"/>
    <w:multiLevelType w:val="multilevel"/>
    <w:tmpl w:val="CD6008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CEC13526"/>
    <w:multiLevelType w:val="multilevel"/>
    <w:tmpl w:val="CEC135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D1102BD8"/>
    <w:multiLevelType w:val="multilevel"/>
    <w:tmpl w:val="D1102B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D416FA91"/>
    <w:multiLevelType w:val="multilevel"/>
    <w:tmpl w:val="D416FA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D5C24DEB"/>
    <w:multiLevelType w:val="multilevel"/>
    <w:tmpl w:val="D5C24D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D61553A7"/>
    <w:multiLevelType w:val="multilevel"/>
    <w:tmpl w:val="D61553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D709AD60"/>
    <w:multiLevelType w:val="multilevel"/>
    <w:tmpl w:val="D709AD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D89A8E2B"/>
    <w:multiLevelType w:val="multilevel"/>
    <w:tmpl w:val="D89A8E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D8C6B22E"/>
    <w:multiLevelType w:val="multilevel"/>
    <w:tmpl w:val="D8C6B2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DC4A96C5"/>
    <w:multiLevelType w:val="multilevel"/>
    <w:tmpl w:val="DC4A96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DE0BAE6A"/>
    <w:multiLevelType w:val="multilevel"/>
    <w:tmpl w:val="DE0BAE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E336AB24"/>
    <w:multiLevelType w:val="multilevel"/>
    <w:tmpl w:val="E336AB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E87FC325"/>
    <w:multiLevelType w:val="multilevel"/>
    <w:tmpl w:val="E87FC3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E9078000"/>
    <w:multiLevelType w:val="multilevel"/>
    <w:tmpl w:val="E90780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E9D5ABC1"/>
    <w:multiLevelType w:val="multilevel"/>
    <w:tmpl w:val="E9D5ABC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EBDC30D8"/>
    <w:multiLevelType w:val="multilevel"/>
    <w:tmpl w:val="EBDC30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EE85448A"/>
    <w:multiLevelType w:val="multilevel"/>
    <w:tmpl w:val="EE8544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EEB881B9"/>
    <w:multiLevelType w:val="multilevel"/>
    <w:tmpl w:val="EEB881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EF9126AB"/>
    <w:multiLevelType w:val="multilevel"/>
    <w:tmpl w:val="EF9126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F147CE2A"/>
    <w:multiLevelType w:val="multilevel"/>
    <w:tmpl w:val="F147CE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F168CF5E"/>
    <w:multiLevelType w:val="multilevel"/>
    <w:tmpl w:val="F168CF5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F30DB713"/>
    <w:multiLevelType w:val="multilevel"/>
    <w:tmpl w:val="F30DB7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F4BE2F52"/>
    <w:multiLevelType w:val="multilevel"/>
    <w:tmpl w:val="F4BE2F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F5D3D9A5"/>
    <w:multiLevelType w:val="multilevel"/>
    <w:tmpl w:val="F5D3D9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FA38137D"/>
    <w:multiLevelType w:val="multilevel"/>
    <w:tmpl w:val="FA3813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FE33ECD0"/>
    <w:multiLevelType w:val="multilevel"/>
    <w:tmpl w:val="FE33ECD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FE5C33CC"/>
    <w:multiLevelType w:val="multilevel"/>
    <w:tmpl w:val="FE5C33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5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5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5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5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6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6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62">
    <w:nsid w:val="06948845"/>
    <w:multiLevelType w:val="multilevel"/>
    <w:tmpl w:val="069488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0694B365"/>
    <w:multiLevelType w:val="multilevel"/>
    <w:tmpl w:val="0694B3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07013425"/>
    <w:multiLevelType w:val="multilevel"/>
    <w:tmpl w:val="070134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079A4C4A"/>
    <w:multiLevelType w:val="multilevel"/>
    <w:tmpl w:val="079A4C4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08668985"/>
    <w:multiLevelType w:val="multilevel"/>
    <w:tmpl w:val="086689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0887A31D"/>
    <w:multiLevelType w:val="multilevel"/>
    <w:tmpl w:val="0887A3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0A1BC932"/>
    <w:multiLevelType w:val="multilevel"/>
    <w:tmpl w:val="0A1BC93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0FD1907C"/>
    <w:multiLevelType w:val="multilevel"/>
    <w:tmpl w:val="0FD190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123160ED"/>
    <w:multiLevelType w:val="multilevel"/>
    <w:tmpl w:val="123160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14F1D8D8"/>
    <w:multiLevelType w:val="multilevel"/>
    <w:tmpl w:val="14F1D8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15C0CAC6"/>
    <w:multiLevelType w:val="multilevel"/>
    <w:tmpl w:val="15C0CA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17F66D24"/>
    <w:multiLevelType w:val="multilevel"/>
    <w:tmpl w:val="17F66D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1827C511"/>
    <w:multiLevelType w:val="multilevel"/>
    <w:tmpl w:val="1827C5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19F3F978"/>
    <w:multiLevelType w:val="multilevel"/>
    <w:tmpl w:val="19F3F9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1E78E810"/>
    <w:multiLevelType w:val="multilevel"/>
    <w:tmpl w:val="1E78E8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1F5FB632"/>
    <w:multiLevelType w:val="multilevel"/>
    <w:tmpl w:val="1F5FB6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205BB704"/>
    <w:multiLevelType w:val="multilevel"/>
    <w:tmpl w:val="205BB7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20A780A0"/>
    <w:multiLevelType w:val="multilevel"/>
    <w:tmpl w:val="20A780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24E861E8"/>
    <w:multiLevelType w:val="multilevel"/>
    <w:tmpl w:val="24E861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2DD91ED8"/>
    <w:multiLevelType w:val="multilevel"/>
    <w:tmpl w:val="2DD91E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2E120A96"/>
    <w:multiLevelType w:val="multilevel"/>
    <w:tmpl w:val="2E120A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3349D18C"/>
    <w:multiLevelType w:val="singleLevel"/>
    <w:tmpl w:val="3349D18C"/>
    <w:lvl w:ilvl="0" w:tentative="0">
      <w:start w:val="1"/>
      <w:numFmt w:val="bullet"/>
      <w:lvlText w:val=""/>
      <w:lvlJc w:val="left"/>
      <w:pPr>
        <w:tabs>
          <w:tab w:val="left" w:pos="420"/>
        </w:tabs>
        <w:ind w:left="660" w:leftChars="0" w:hanging="420" w:firstLineChars="0"/>
      </w:pPr>
      <w:rPr>
        <w:rFonts w:hint="default" w:ascii="Wingdings" w:hAnsi="Wingdings"/>
        <w:sz w:val="11"/>
        <w:szCs w:val="11"/>
      </w:rPr>
    </w:lvl>
  </w:abstractNum>
  <w:abstractNum w:abstractNumId="84">
    <w:nsid w:val="37BB63AA"/>
    <w:multiLevelType w:val="multilevel"/>
    <w:tmpl w:val="37BB63A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37FD9873"/>
    <w:multiLevelType w:val="multilevel"/>
    <w:tmpl w:val="37FD98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3A0D441D"/>
    <w:multiLevelType w:val="multilevel"/>
    <w:tmpl w:val="3A0D44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3ED1C595"/>
    <w:multiLevelType w:val="multilevel"/>
    <w:tmpl w:val="3ED1C5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3FE13F19"/>
    <w:multiLevelType w:val="multilevel"/>
    <w:tmpl w:val="3FE13F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3FF481D3"/>
    <w:multiLevelType w:val="multilevel"/>
    <w:tmpl w:val="3FF481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4163388D"/>
    <w:multiLevelType w:val="multilevel"/>
    <w:tmpl w:val="416338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42E6C85C"/>
    <w:multiLevelType w:val="multilevel"/>
    <w:tmpl w:val="42E6C8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43F696C1"/>
    <w:multiLevelType w:val="multilevel"/>
    <w:tmpl w:val="43F696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45FFC8F5"/>
    <w:multiLevelType w:val="multilevel"/>
    <w:tmpl w:val="45FFC8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4A9AFCB5"/>
    <w:multiLevelType w:val="multilevel"/>
    <w:tmpl w:val="4A9AFC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4AE80593"/>
    <w:multiLevelType w:val="multilevel"/>
    <w:tmpl w:val="4AE805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4B0830FC"/>
    <w:multiLevelType w:val="multilevel"/>
    <w:tmpl w:val="4B0830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4BCB3D6A"/>
    <w:multiLevelType w:val="multilevel"/>
    <w:tmpl w:val="4BCB3D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4CBDC0F5"/>
    <w:multiLevelType w:val="multilevel"/>
    <w:tmpl w:val="4CBDC0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50DD67E8"/>
    <w:multiLevelType w:val="multilevel"/>
    <w:tmpl w:val="50DD67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51686FCB"/>
    <w:multiLevelType w:val="multilevel"/>
    <w:tmpl w:val="51686F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53407F63"/>
    <w:multiLevelType w:val="multilevel"/>
    <w:tmpl w:val="53407F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554D9DD1"/>
    <w:multiLevelType w:val="multilevel"/>
    <w:tmpl w:val="554D9D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556B18F1"/>
    <w:multiLevelType w:val="multilevel"/>
    <w:tmpl w:val="556B18F1"/>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04">
    <w:nsid w:val="556C117F"/>
    <w:multiLevelType w:val="multilevel"/>
    <w:tmpl w:val="556C11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56195956"/>
    <w:multiLevelType w:val="multilevel"/>
    <w:tmpl w:val="5619595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565B7E37"/>
    <w:multiLevelType w:val="multilevel"/>
    <w:tmpl w:val="565B7E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57E9EAA8"/>
    <w:multiLevelType w:val="multilevel"/>
    <w:tmpl w:val="57E9EA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5B990B21"/>
    <w:multiLevelType w:val="multilevel"/>
    <w:tmpl w:val="5B990B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5FC4EA14"/>
    <w:multiLevelType w:val="multilevel"/>
    <w:tmpl w:val="5FC4EA1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60106672"/>
    <w:multiLevelType w:val="multilevel"/>
    <w:tmpl w:val="601066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60D3B8F5"/>
    <w:multiLevelType w:val="multilevel"/>
    <w:tmpl w:val="60D3B8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62F6EAA4"/>
    <w:multiLevelType w:val="multilevel"/>
    <w:tmpl w:val="62F6EA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6502DBBC"/>
    <w:multiLevelType w:val="multilevel"/>
    <w:tmpl w:val="6502DB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6E22EC9D"/>
    <w:multiLevelType w:val="multilevel"/>
    <w:tmpl w:val="6E22EC9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6F6F50DF"/>
    <w:multiLevelType w:val="multilevel"/>
    <w:tmpl w:val="6F6F50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6FB760D6"/>
    <w:multiLevelType w:val="multilevel"/>
    <w:tmpl w:val="6FB760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6FC1DD84"/>
    <w:multiLevelType w:val="multilevel"/>
    <w:tmpl w:val="6FC1DD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7A72939F"/>
    <w:multiLevelType w:val="multilevel"/>
    <w:tmpl w:val="7A7293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7BC2E72B"/>
    <w:multiLevelType w:val="multilevel"/>
    <w:tmpl w:val="7BC2E7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7D69B9AE"/>
    <w:multiLevelType w:val="multilevel"/>
    <w:tmpl w:val="7D69B9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1"/>
  </w:num>
  <w:num w:numId="2">
    <w:abstractNumId w:val="59"/>
  </w:num>
  <w:num w:numId="3">
    <w:abstractNumId w:val="58"/>
  </w:num>
  <w:num w:numId="4">
    <w:abstractNumId w:val="57"/>
  </w:num>
  <w:num w:numId="5">
    <w:abstractNumId w:val="56"/>
  </w:num>
  <w:num w:numId="6">
    <w:abstractNumId w:val="60"/>
  </w:num>
  <w:num w:numId="7">
    <w:abstractNumId w:val="55"/>
  </w:num>
  <w:num w:numId="8">
    <w:abstractNumId w:val="54"/>
  </w:num>
  <w:num w:numId="9">
    <w:abstractNumId w:val="53"/>
  </w:num>
  <w:num w:numId="10">
    <w:abstractNumId w:val="52"/>
  </w:num>
  <w:num w:numId="11">
    <w:abstractNumId w:val="110"/>
  </w:num>
  <w:num w:numId="12">
    <w:abstractNumId w:val="82"/>
  </w:num>
  <w:num w:numId="13">
    <w:abstractNumId w:val="103"/>
  </w:num>
  <w:num w:numId="14">
    <w:abstractNumId w:val="44"/>
  </w:num>
  <w:num w:numId="15">
    <w:abstractNumId w:val="27"/>
  </w:num>
  <w:num w:numId="16">
    <w:abstractNumId w:val="5"/>
  </w:num>
  <w:num w:numId="17">
    <w:abstractNumId w:val="9"/>
  </w:num>
  <w:num w:numId="18">
    <w:abstractNumId w:val="92"/>
  </w:num>
  <w:num w:numId="19">
    <w:abstractNumId w:val="88"/>
  </w:num>
  <w:num w:numId="20">
    <w:abstractNumId w:val="64"/>
  </w:num>
  <w:num w:numId="21">
    <w:abstractNumId w:val="78"/>
  </w:num>
  <w:num w:numId="22">
    <w:abstractNumId w:val="19"/>
  </w:num>
  <w:num w:numId="23">
    <w:abstractNumId w:val="108"/>
  </w:num>
  <w:num w:numId="24">
    <w:abstractNumId w:val="80"/>
  </w:num>
  <w:num w:numId="25">
    <w:abstractNumId w:val="72"/>
  </w:num>
  <w:num w:numId="26">
    <w:abstractNumId w:val="76"/>
  </w:num>
  <w:num w:numId="27">
    <w:abstractNumId w:val="67"/>
  </w:num>
  <w:num w:numId="28">
    <w:abstractNumId w:val="120"/>
  </w:num>
  <w:num w:numId="29">
    <w:abstractNumId w:val="29"/>
  </w:num>
  <w:num w:numId="30">
    <w:abstractNumId w:val="89"/>
  </w:num>
  <w:num w:numId="31">
    <w:abstractNumId w:val="47"/>
  </w:num>
  <w:num w:numId="32">
    <w:abstractNumId w:val="37"/>
  </w:num>
  <w:num w:numId="33">
    <w:abstractNumId w:val="11"/>
  </w:num>
  <w:num w:numId="34">
    <w:abstractNumId w:val="7"/>
  </w:num>
  <w:num w:numId="35">
    <w:abstractNumId w:val="50"/>
  </w:num>
  <w:num w:numId="36">
    <w:abstractNumId w:val="116"/>
  </w:num>
  <w:num w:numId="37">
    <w:abstractNumId w:val="28"/>
  </w:num>
  <w:num w:numId="38">
    <w:abstractNumId w:val="21"/>
  </w:num>
  <w:num w:numId="39">
    <w:abstractNumId w:val="13"/>
  </w:num>
  <w:num w:numId="40">
    <w:abstractNumId w:val="12"/>
  </w:num>
  <w:num w:numId="41">
    <w:abstractNumId w:val="18"/>
  </w:num>
  <w:num w:numId="42">
    <w:abstractNumId w:val="106"/>
  </w:num>
  <w:num w:numId="43">
    <w:abstractNumId w:val="6"/>
  </w:num>
  <w:num w:numId="44">
    <w:abstractNumId w:val="2"/>
  </w:num>
  <w:num w:numId="45">
    <w:abstractNumId w:val="95"/>
  </w:num>
  <w:num w:numId="46">
    <w:abstractNumId w:val="43"/>
  </w:num>
  <w:num w:numId="47">
    <w:abstractNumId w:val="112"/>
  </w:num>
  <w:num w:numId="48">
    <w:abstractNumId w:val="91"/>
  </w:num>
  <w:num w:numId="49">
    <w:abstractNumId w:val="101"/>
  </w:num>
  <w:num w:numId="50">
    <w:abstractNumId w:val="98"/>
  </w:num>
  <w:num w:numId="51">
    <w:abstractNumId w:val="93"/>
  </w:num>
  <w:num w:numId="52">
    <w:abstractNumId w:val="94"/>
  </w:num>
  <w:num w:numId="53">
    <w:abstractNumId w:val="118"/>
  </w:num>
  <w:num w:numId="54">
    <w:abstractNumId w:val="38"/>
  </w:num>
  <w:num w:numId="55">
    <w:abstractNumId w:val="111"/>
  </w:num>
  <w:num w:numId="56">
    <w:abstractNumId w:val="35"/>
  </w:num>
  <w:num w:numId="57">
    <w:abstractNumId w:val="117"/>
  </w:num>
  <w:num w:numId="58">
    <w:abstractNumId w:val="40"/>
  </w:num>
  <w:num w:numId="59">
    <w:abstractNumId w:val="30"/>
  </w:num>
  <w:num w:numId="60">
    <w:abstractNumId w:val="34"/>
  </w:num>
  <w:num w:numId="61">
    <w:abstractNumId w:val="63"/>
  </w:num>
  <w:num w:numId="62">
    <w:abstractNumId w:val="49"/>
  </w:num>
  <w:num w:numId="63">
    <w:abstractNumId w:val="100"/>
  </w:num>
  <w:num w:numId="64">
    <w:abstractNumId w:val="26"/>
  </w:num>
  <w:num w:numId="65">
    <w:abstractNumId w:val="68"/>
  </w:num>
  <w:num w:numId="66">
    <w:abstractNumId w:val="39"/>
  </w:num>
  <w:num w:numId="67">
    <w:abstractNumId w:val="84"/>
  </w:num>
  <w:num w:numId="68">
    <w:abstractNumId w:val="114"/>
  </w:num>
  <w:num w:numId="69">
    <w:abstractNumId w:val="109"/>
  </w:num>
  <w:num w:numId="70">
    <w:abstractNumId w:val="10"/>
  </w:num>
  <w:num w:numId="71">
    <w:abstractNumId w:val="51"/>
  </w:num>
  <w:num w:numId="72">
    <w:abstractNumId w:val="22"/>
  </w:num>
  <w:num w:numId="73">
    <w:abstractNumId w:val="107"/>
  </w:num>
  <w:num w:numId="74">
    <w:abstractNumId w:val="66"/>
  </w:num>
  <w:num w:numId="75">
    <w:abstractNumId w:val="45"/>
  </w:num>
  <w:num w:numId="76">
    <w:abstractNumId w:val="69"/>
  </w:num>
  <w:num w:numId="77">
    <w:abstractNumId w:val="42"/>
  </w:num>
  <w:num w:numId="78">
    <w:abstractNumId w:val="70"/>
  </w:num>
  <w:num w:numId="79">
    <w:abstractNumId w:val="31"/>
  </w:num>
  <w:num w:numId="80">
    <w:abstractNumId w:val="41"/>
  </w:num>
  <w:num w:numId="81">
    <w:abstractNumId w:val="99"/>
  </w:num>
  <w:num w:numId="82">
    <w:abstractNumId w:val="3"/>
  </w:num>
  <w:num w:numId="83">
    <w:abstractNumId w:val="90"/>
  </w:num>
  <w:num w:numId="84">
    <w:abstractNumId w:val="46"/>
  </w:num>
  <w:num w:numId="85">
    <w:abstractNumId w:val="85"/>
  </w:num>
  <w:num w:numId="86">
    <w:abstractNumId w:val="105"/>
  </w:num>
  <w:num w:numId="87">
    <w:abstractNumId w:val="20"/>
  </w:num>
  <w:num w:numId="88">
    <w:abstractNumId w:val="14"/>
  </w:num>
  <w:num w:numId="89">
    <w:abstractNumId w:val="25"/>
  </w:num>
  <w:num w:numId="90">
    <w:abstractNumId w:val="8"/>
  </w:num>
  <w:num w:numId="91">
    <w:abstractNumId w:val="71"/>
  </w:num>
  <w:num w:numId="92">
    <w:abstractNumId w:val="97"/>
  </w:num>
  <w:num w:numId="93">
    <w:abstractNumId w:val="87"/>
  </w:num>
  <w:num w:numId="94">
    <w:abstractNumId w:val="115"/>
  </w:num>
  <w:num w:numId="95">
    <w:abstractNumId w:val="48"/>
  </w:num>
  <w:num w:numId="96">
    <w:abstractNumId w:val="81"/>
  </w:num>
  <w:num w:numId="97">
    <w:abstractNumId w:val="36"/>
  </w:num>
  <w:num w:numId="98">
    <w:abstractNumId w:val="0"/>
  </w:num>
  <w:num w:numId="99">
    <w:abstractNumId w:val="24"/>
  </w:num>
  <w:num w:numId="100">
    <w:abstractNumId w:val="23"/>
  </w:num>
  <w:num w:numId="101">
    <w:abstractNumId w:val="73"/>
  </w:num>
  <w:num w:numId="102">
    <w:abstractNumId w:val="86"/>
  </w:num>
  <w:num w:numId="103">
    <w:abstractNumId w:val="74"/>
  </w:num>
  <w:num w:numId="104">
    <w:abstractNumId w:val="79"/>
  </w:num>
  <w:num w:numId="105">
    <w:abstractNumId w:val="113"/>
  </w:num>
  <w:num w:numId="106">
    <w:abstractNumId w:val="104"/>
  </w:num>
  <w:num w:numId="107">
    <w:abstractNumId w:val="75"/>
  </w:num>
  <w:num w:numId="108">
    <w:abstractNumId w:val="62"/>
  </w:num>
  <w:num w:numId="109">
    <w:abstractNumId w:val="32"/>
  </w:num>
  <w:num w:numId="110">
    <w:abstractNumId w:val="33"/>
  </w:num>
  <w:num w:numId="111">
    <w:abstractNumId w:val="65"/>
  </w:num>
  <w:num w:numId="112">
    <w:abstractNumId w:val="119"/>
  </w:num>
  <w:num w:numId="113">
    <w:abstractNumId w:val="17"/>
  </w:num>
  <w:num w:numId="114">
    <w:abstractNumId w:val="15"/>
  </w:num>
  <w:num w:numId="115">
    <w:abstractNumId w:val="4"/>
  </w:num>
  <w:num w:numId="116">
    <w:abstractNumId w:val="77"/>
  </w:num>
  <w:num w:numId="117">
    <w:abstractNumId w:val="16"/>
  </w:num>
  <w:num w:numId="118">
    <w:abstractNumId w:val="1"/>
  </w:num>
  <w:num w:numId="119">
    <w:abstractNumId w:val="96"/>
  </w:num>
  <w:num w:numId="120">
    <w:abstractNumId w:val="102"/>
  </w:num>
  <w:num w:numId="121">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511D52"/>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95A0E8C"/>
    <w:rsid w:val="3776740B"/>
    <w:rsid w:val="7F511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qFormat="1" w:unhideWhenUsed="0" w:uiPriority="0" w:semiHidden="0" w:name="Table List 1"/>
    <w:lsdException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qFormat="1"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SimSun" w:cs="Times New Roman"/>
      <w:sz w:val="24"/>
      <w:szCs w:val="24"/>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line="360" w:lineRule="auto"/>
      <w:ind w:left="839"/>
      <w:jc w:val="both"/>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2025-12-21T07:59:00Z</dcterms:created>
  <dc:creator>Hãi Đăng</dc:creator>
  <cp:lastModifiedBy>Hãi Đăng</cp:lastModifiedBy>
  <dcterms:modified xsi:type="dcterms:W3CDTF">2025-12-21T14:58:24Z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AF7C19D1476345A3AD33DECE3B546169_11</vt:lpwstr>
  </property>
</Properties>
</file>